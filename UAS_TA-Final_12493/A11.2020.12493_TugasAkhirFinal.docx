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10" w:line="357" w:lineRule="auto"/>
        <w:ind w:left="2759" w:right="2530" w:firstLine="2"/>
        <w:jc w:val="center"/>
        <w:rPr>
          <w:w w:val="110"/>
          <w:sz w:val="32"/>
        </w:rPr>
      </w:pPr>
    </w:p>
    <w:p>
      <w:pPr>
        <w:spacing w:before="110" w:line="357" w:lineRule="auto"/>
        <w:ind w:left="2759" w:right="2530" w:firstLine="2"/>
        <w:jc w:val="center"/>
        <w:rPr>
          <w:rFonts w:hint="default"/>
          <w:w w:val="110"/>
          <w:sz w:val="32"/>
          <w:lang w:val="en-US"/>
        </w:rPr>
      </w:pPr>
      <w:r>
        <w:pict>
          <v:group id="_x0000_s1026" o:spid="_x0000_s1026" o:spt="203" style="position:absolute;left:0pt;margin-left:70.6pt;margin-top:62.65pt;height:734.5pt;width:467.2pt;mso-position-horizontal-relative:page;mso-position-vertical-relative:page;z-index:-251654144;mso-width-relative:page;mso-height-relative:page;" coordorigin="1413,1253" coordsize="9344,14690">
            <o:lock v:ext="edit"/>
            <v:line id="_x0000_s1027" o:spid="_x0000_s1027" o:spt="20" style="position:absolute;left:1413;top:1282;height:0;width:9343;" stroked="t" coordsize="21600,21600">
              <v:path arrowok="t"/>
              <v:fill focussize="0,0"/>
              <v:stroke weight="2.88pt" color="#000000"/>
              <v:imagedata o:title=""/>
              <o:lock v:ext="edit"/>
            </v:line>
            <v:line id="_x0000_s1028" o:spid="_x0000_s1028" o:spt="20" style="position:absolute;left:1485;top:1332;height:0;width:924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29" o:spid="_x0000_s1029" o:spt="20" style="position:absolute;left:1485;top:15885;height:0;width:9242;" stroked="t" coordsize="21600,21600">
              <v:path arrowok="t"/>
              <v:fill focussize="0,0"/>
              <v:stroke weight="2.88pt" color="#000000"/>
              <v:imagedata o:title=""/>
              <o:lock v:ext="edit"/>
            </v:line>
            <v:line id="_x0000_s1030" o:spid="_x0000_s1030" o:spt="20" style="position:absolute;left:1413;top:15935;height:0;width:9343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31" o:spid="_x0000_s1031" style="position:absolute;left:1441;top:1253;height:14690;width:9257;" filled="f" stroked="t" coordorigin="1442,1253" coordsize="9257,14690" path="m1442,1253l1442,15942m10699,1339l10699,15914e">
              <v:path arrowok="t"/>
              <v:fill on="f" focussize="0,0"/>
              <v:stroke weight="2.88pt" color="#000000"/>
              <v:imagedata o:title=""/>
              <o:lock v:ext="edit"/>
            </v:shape>
            <v:shape id="_x0000_s1032" o:spid="_x0000_s1032" style="position:absolute;left:1492;top:1310;height:14632;width:9257;" filled="f" stroked="t" coordorigin="1492,1311" coordsize="9257,14632" path="m1492,1325l1492,15914m10749,1311l10749,15942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rPr>
          <w:w w:val="110"/>
          <w:sz w:val="32"/>
        </w:rPr>
        <w:t xml:space="preserve">Tugas Akhir </w:t>
      </w:r>
      <w:r>
        <w:rPr>
          <w:rFonts w:hint="default"/>
          <w:w w:val="110"/>
          <w:sz w:val="32"/>
          <w:lang w:val="en-US"/>
        </w:rPr>
        <w:t>Final</w:t>
      </w:r>
    </w:p>
    <w:p>
      <w:pPr>
        <w:spacing w:before="110" w:line="357" w:lineRule="auto"/>
        <w:ind w:left="2759" w:right="2530" w:firstLine="2"/>
        <w:jc w:val="center"/>
        <w:rPr>
          <w:rFonts w:hint="default"/>
          <w:w w:val="110"/>
          <w:sz w:val="32"/>
          <w:lang w:val="en-US"/>
        </w:rPr>
      </w:pPr>
      <w:r>
        <w:rPr>
          <w:rFonts w:hint="default"/>
          <w:w w:val="110"/>
          <w:sz w:val="32"/>
          <w:lang w:val="en-US"/>
        </w:rPr>
        <w:t>Pembuatan Aplikasi Berbasis Website “Life Hack”</w:t>
      </w:r>
    </w:p>
    <w:p>
      <w:pPr>
        <w:pStyle w:val="5"/>
        <w:spacing w:before="6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2948305</wp:posOffset>
            </wp:positionH>
            <wp:positionV relativeFrom="paragraph">
              <wp:posOffset>116205</wp:posOffset>
            </wp:positionV>
            <wp:extent cx="1828800" cy="18408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49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8"/>
        </w:rPr>
      </w:pPr>
    </w:p>
    <w:p>
      <w:pPr>
        <w:spacing w:before="89" w:line="360" w:lineRule="auto"/>
        <w:ind w:left="3299" w:right="3059" w:firstLine="0"/>
        <w:jc w:val="center"/>
        <w:rPr>
          <w:b/>
          <w:sz w:val="28"/>
        </w:rPr>
      </w:pPr>
      <w:r>
        <w:rPr>
          <w:b/>
          <w:w w:val="115"/>
          <w:sz w:val="28"/>
        </w:rPr>
        <w:t>Syahrina Dini Caesara A11.2020.12493 A11.4324 / PBW</w:t>
      </w:r>
    </w:p>
    <w:p>
      <w:pPr>
        <w:pStyle w:val="5"/>
        <w:spacing w:before="10"/>
        <w:rPr>
          <w:b/>
          <w:sz w:val="35"/>
        </w:rPr>
      </w:pPr>
    </w:p>
    <w:p>
      <w:pPr>
        <w:pStyle w:val="2"/>
        <w:ind w:left="948" w:right="711"/>
        <w:jc w:val="center"/>
      </w:pPr>
      <w:r>
        <w:rPr>
          <w:w w:val="115"/>
        </w:rPr>
        <w:t>Dosen Pembimbing</w:t>
      </w:r>
      <w:r>
        <w:rPr>
          <w:spacing w:val="-10"/>
          <w:w w:val="115"/>
        </w:rPr>
        <w:t xml:space="preserve"> </w:t>
      </w:r>
      <w:r>
        <w:rPr>
          <w:w w:val="115"/>
        </w:rPr>
        <w:t>:</w:t>
      </w:r>
    </w:p>
    <w:p>
      <w:pPr>
        <w:spacing w:before="139"/>
        <w:ind w:left="948" w:right="710" w:firstLine="0"/>
        <w:jc w:val="center"/>
        <w:rPr>
          <w:b/>
          <w:sz w:val="24"/>
        </w:rPr>
      </w:pPr>
      <w:r>
        <w:rPr>
          <w:b/>
          <w:w w:val="115"/>
          <w:sz w:val="24"/>
        </w:rPr>
        <w:t>Abu Salam</w:t>
      </w:r>
      <w:r>
        <w:rPr>
          <w:b/>
          <w:spacing w:val="-9"/>
          <w:w w:val="115"/>
          <w:sz w:val="24"/>
        </w:rPr>
        <w:t xml:space="preserve"> </w:t>
      </w:r>
      <w:r>
        <w:rPr>
          <w:b/>
          <w:w w:val="115"/>
          <w:sz w:val="24"/>
        </w:rPr>
        <w:t>M.Komp</w:t>
      </w:r>
    </w:p>
    <w:p>
      <w:pPr>
        <w:pStyle w:val="5"/>
        <w:rPr>
          <w:b/>
          <w:sz w:val="26"/>
        </w:rPr>
      </w:pPr>
    </w:p>
    <w:p>
      <w:pPr>
        <w:pStyle w:val="5"/>
        <w:rPr>
          <w:b/>
          <w:sz w:val="26"/>
        </w:rPr>
      </w:pPr>
    </w:p>
    <w:p>
      <w:pPr>
        <w:pStyle w:val="5"/>
        <w:rPr>
          <w:b/>
          <w:sz w:val="26"/>
        </w:rPr>
      </w:pPr>
    </w:p>
    <w:p>
      <w:pPr>
        <w:pStyle w:val="5"/>
        <w:rPr>
          <w:b/>
          <w:sz w:val="26"/>
        </w:rPr>
      </w:pPr>
    </w:p>
    <w:p>
      <w:pPr>
        <w:pStyle w:val="5"/>
        <w:rPr>
          <w:b/>
          <w:sz w:val="26"/>
        </w:rPr>
      </w:pPr>
    </w:p>
    <w:p>
      <w:pPr>
        <w:spacing w:before="231" w:line="360" w:lineRule="auto"/>
        <w:ind w:left="220" w:leftChars="100" w:right="30" w:rightChars="0" w:firstLine="0" w:firstLineChars="0"/>
        <w:jc w:val="center"/>
        <w:rPr>
          <w:rFonts w:hint="default"/>
          <w:w w:val="115"/>
          <w:sz w:val="28"/>
          <w:lang w:val="en-US"/>
        </w:rPr>
      </w:pPr>
      <w:r>
        <w:rPr>
          <w:rFonts w:hint="default"/>
          <w:w w:val="115"/>
          <w:sz w:val="28"/>
          <w:lang w:val="en-US"/>
        </w:rPr>
        <w:t>Mata Kuliah : Pemrograman Berbasis Website</w:t>
      </w:r>
    </w:p>
    <w:p>
      <w:pPr>
        <w:spacing w:before="231" w:line="360" w:lineRule="auto"/>
        <w:ind w:left="2267" w:right="2007" w:firstLine="1024"/>
        <w:jc w:val="left"/>
        <w:rPr>
          <w:w w:val="115"/>
          <w:sz w:val="28"/>
        </w:rPr>
        <w:sectPr>
          <w:footerReference r:id="rId5" w:type="default"/>
          <w:type w:val="continuous"/>
          <w:pgSz w:w="11910" w:h="16850"/>
          <w:pgMar w:top="1240" w:right="1200" w:bottom="1240" w:left="1220" w:header="720" w:footer="1060" w:gutter="0"/>
          <w:pgNumType w:start="1"/>
          <w:cols w:space="720" w:num="1"/>
        </w:sectPr>
      </w:pPr>
      <w:r>
        <w:rPr>
          <w:w w:val="115"/>
          <w:sz w:val="28"/>
        </w:rPr>
        <w:t>(S1) Teknik Informatika Universitas Dian Nuswantoro Semarang</w:t>
      </w:r>
    </w:p>
    <w:p>
      <w:pPr>
        <w:pStyle w:val="2"/>
        <w:spacing w:before="71" w:line="424" w:lineRule="auto"/>
        <w:ind w:left="2111" w:right="2007" w:firstLine="1672"/>
      </w:pPr>
      <w:r>
        <w:rPr>
          <w:w w:val="115"/>
        </w:rPr>
        <w:t>TUGAS AKHIR PEMBUATAN APLIKASI BERBASIS WEB</w:t>
      </w:r>
    </w:p>
    <w:p>
      <w:pPr>
        <w:pStyle w:val="5"/>
        <w:rPr>
          <w:b/>
          <w:sz w:val="26"/>
        </w:rPr>
      </w:pPr>
    </w:p>
    <w:p>
      <w:pPr>
        <w:pStyle w:val="5"/>
        <w:rPr>
          <w:b/>
          <w:sz w:val="26"/>
        </w:rPr>
      </w:pPr>
    </w:p>
    <w:p>
      <w:pPr>
        <w:pStyle w:val="9"/>
        <w:numPr>
          <w:ilvl w:val="0"/>
          <w:numId w:val="1"/>
        </w:numPr>
        <w:tabs>
          <w:tab w:val="left" w:pos="405"/>
        </w:tabs>
        <w:spacing w:before="158" w:after="0" w:line="240" w:lineRule="auto"/>
        <w:ind w:left="404" w:right="0" w:hanging="294"/>
        <w:jc w:val="left"/>
        <w:rPr>
          <w:b/>
          <w:sz w:val="24"/>
        </w:rPr>
      </w:pPr>
      <w:bookmarkStart w:id="0" w:name="A.CAPAIAN PEMBELAJARAN MATA KULIAH"/>
      <w:bookmarkEnd w:id="0"/>
      <w:r>
        <w:rPr>
          <w:b/>
          <w:w w:val="115"/>
          <w:sz w:val="24"/>
        </w:rPr>
        <w:t>CAPAIAN PEMBELAJARAN MATA</w:t>
      </w:r>
      <w:r>
        <w:rPr>
          <w:b/>
          <w:spacing w:val="32"/>
          <w:w w:val="115"/>
          <w:sz w:val="24"/>
        </w:rPr>
        <w:t xml:space="preserve"> </w:t>
      </w:r>
      <w:r>
        <w:rPr>
          <w:b/>
          <w:w w:val="115"/>
          <w:sz w:val="24"/>
        </w:rPr>
        <w:t>KULIAH</w:t>
      </w:r>
    </w:p>
    <w:p>
      <w:pPr>
        <w:pStyle w:val="5"/>
        <w:spacing w:before="139" w:line="360" w:lineRule="auto"/>
        <w:ind w:left="481"/>
      </w:pPr>
      <w:r>
        <w:rPr>
          <w:w w:val="110"/>
        </w:rPr>
        <w:t>Mahasiswa mampu menjelaskan langkah-langkah pembuatan aplikasi, dan mempresentasikannya.</w:t>
      </w:r>
    </w:p>
    <w:p>
      <w:pPr>
        <w:pStyle w:val="5"/>
        <w:spacing w:before="10"/>
        <w:rPr>
          <w:sz w:val="35"/>
        </w:rPr>
      </w:pPr>
    </w:p>
    <w:p>
      <w:pPr>
        <w:pStyle w:val="2"/>
      </w:pPr>
      <w:bookmarkStart w:id="1" w:name="PERANGKAT KERAS YANG DIGUNAKAN"/>
      <w:bookmarkEnd w:id="1"/>
      <w:r>
        <w:rPr>
          <w:w w:val="115"/>
        </w:rPr>
        <w:t>PERANGKAT KERAS YANG DIGUNAKAN</w:t>
      </w:r>
    </w:p>
    <w:p>
      <w:pPr>
        <w:pStyle w:val="5"/>
        <w:spacing w:before="139"/>
        <w:ind w:left="481"/>
      </w:pPr>
      <w:r>
        <w:rPr>
          <w:w w:val="110"/>
        </w:rPr>
        <w:t>Komputer/Laptop.</w:t>
      </w:r>
    </w:p>
    <w:p>
      <w:pPr>
        <w:pStyle w:val="5"/>
        <w:rPr>
          <w:sz w:val="26"/>
        </w:rPr>
      </w:pPr>
    </w:p>
    <w:p>
      <w:pPr>
        <w:pStyle w:val="5"/>
        <w:spacing w:before="1"/>
        <w:rPr>
          <w:sz w:val="38"/>
        </w:rPr>
      </w:pPr>
    </w:p>
    <w:p>
      <w:pPr>
        <w:pStyle w:val="2"/>
      </w:pPr>
      <w:bookmarkStart w:id="2" w:name="PERANGKAT LUNAK YANG DIGUNAKAN"/>
      <w:bookmarkEnd w:id="2"/>
      <w:r>
        <w:rPr>
          <w:w w:val="115"/>
        </w:rPr>
        <w:t>PERANGKAT LUNAK YANG DIGUNAKAN</w:t>
      </w:r>
    </w:p>
    <w:p>
      <w:pPr>
        <w:pStyle w:val="5"/>
        <w:spacing w:before="139"/>
        <w:ind w:left="359"/>
      </w:pPr>
      <w:r>
        <w:t>Website Figma (bisa diakses pada peramban internet)</w:t>
      </w:r>
    </w:p>
    <w:p>
      <w:pPr>
        <w:pStyle w:val="5"/>
        <w:spacing w:before="139"/>
        <w:ind w:left="359"/>
        <w:rPr>
          <w:rFonts w:hint="default"/>
          <w:lang w:val="en-US"/>
        </w:rPr>
      </w:pPr>
      <w:r>
        <w:rPr>
          <w:rFonts w:hint="default"/>
          <w:lang w:val="en-US"/>
        </w:rPr>
        <w:t>VS Code : Untuk membuat programnya</w:t>
      </w:r>
    </w:p>
    <w:p>
      <w:pPr>
        <w:pStyle w:val="5"/>
        <w:spacing w:before="139"/>
        <w:ind w:left="359"/>
        <w:rPr>
          <w:rFonts w:hint="default"/>
          <w:lang w:val="en-US"/>
        </w:rPr>
      </w:pPr>
      <w:r>
        <w:rPr>
          <w:rFonts w:hint="default"/>
          <w:lang w:val="en-US"/>
        </w:rPr>
        <w:t>Xampp</w:t>
      </w:r>
    </w:p>
    <w:p>
      <w:pPr>
        <w:pStyle w:val="5"/>
        <w:rPr>
          <w:sz w:val="26"/>
        </w:rPr>
      </w:pPr>
    </w:p>
    <w:p>
      <w:pPr>
        <w:pStyle w:val="5"/>
        <w:rPr>
          <w:sz w:val="22"/>
        </w:rPr>
      </w:pPr>
    </w:p>
    <w:p>
      <w:pPr>
        <w:pStyle w:val="2"/>
        <w:spacing w:before="1"/>
      </w:pPr>
      <w:r>
        <w:t>LINK PROJECT</w:t>
      </w:r>
    </w:p>
    <w:p>
      <w:pPr>
        <w:pStyle w:val="5"/>
        <w:spacing w:before="136" w:line="360" w:lineRule="auto"/>
        <w:ind w:left="359" w:right="138"/>
        <w:rPr>
          <w:color w:val="0000FF"/>
          <w:u w:val="single" w:color="0000FF"/>
        </w:rPr>
      </w:pPr>
      <w:r>
        <w:t xml:space="preserve">Link </w:t>
      </w:r>
      <w:r>
        <w:rPr>
          <w:rFonts w:hint="default"/>
          <w:lang w:val="en-US"/>
        </w:rPr>
        <w:t>Desain Web di Figma</w:t>
      </w:r>
      <w:r>
        <w:t xml:space="preserve"> :</w:t>
      </w:r>
    </w:p>
    <w:p>
      <w:pPr>
        <w:pStyle w:val="5"/>
        <w:spacing w:before="136" w:line="360" w:lineRule="auto"/>
        <w:ind w:left="359" w:right="138"/>
        <w:rPr>
          <w:color w:val="0000FF"/>
          <w:u w:val="single" w:color="0000FF"/>
        </w:rPr>
      </w:pPr>
      <w:r>
        <w:rPr>
          <w:rFonts w:hint="default"/>
          <w:color w:val="0000FF"/>
          <w:u w:val="single" w:color="0000FF"/>
        </w:rPr>
        <w:t>https://www.figma.com/file/QZX3aCDxsSVMHBkNeOPGU5/A11.2020.12493_TugasAkhir?node-id=0%3A1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ind w:left="440" w:leftChars="20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Link Github :</w:t>
      </w:r>
    </w:p>
    <w:p>
      <w:pPr>
        <w:pStyle w:val="5"/>
        <w:ind w:left="440" w:leftChars="200" w:firstLine="0" w:firstLineChars="0"/>
        <w:rPr>
          <w:rFonts w:hint="default"/>
          <w:sz w:val="24"/>
          <w:szCs w:val="24"/>
          <w:lang w:val="en-US"/>
        </w:rPr>
      </w:pPr>
      <w:bookmarkStart w:id="6" w:name="_GoBack"/>
      <w:bookmarkEnd w:id="6"/>
      <w:r>
        <w:rPr>
          <w:rFonts w:hint="default"/>
          <w:sz w:val="24"/>
          <w:szCs w:val="24"/>
          <w:lang w:val="en-US"/>
        </w:rPr>
        <w:fldChar w:fldCharType="begin"/>
      </w:r>
      <w:r>
        <w:rPr>
          <w:rFonts w:hint="default"/>
          <w:sz w:val="24"/>
          <w:szCs w:val="24"/>
          <w:lang w:val="en-US"/>
        </w:rPr>
        <w:instrText xml:space="preserve"> HYPERLINK "https://github.com/syahrinadnicsra/Pem-web2021/tree/main/TugasAkhirFinal_12493" </w:instrText>
      </w:r>
      <w:r>
        <w:rPr>
          <w:rFonts w:hint="default"/>
          <w:sz w:val="24"/>
          <w:szCs w:val="24"/>
          <w:lang w:val="en-US"/>
        </w:rPr>
        <w:fldChar w:fldCharType="separate"/>
      </w:r>
      <w:r>
        <w:rPr>
          <w:rStyle w:val="6"/>
          <w:rFonts w:hint="default"/>
          <w:sz w:val="24"/>
          <w:szCs w:val="24"/>
          <w:lang w:val="en-US"/>
        </w:rPr>
        <w:t>https://github.com/syahrinadnicsra/Pem-web2021/tree/main/TugasAkhirFinal_12493</w:t>
      </w:r>
      <w:r>
        <w:rPr>
          <w:rFonts w:hint="default"/>
          <w:sz w:val="24"/>
          <w:szCs w:val="24"/>
          <w:lang w:val="en-US"/>
        </w:rPr>
        <w:fldChar w:fldCharType="end"/>
      </w:r>
    </w:p>
    <w:p>
      <w:pPr>
        <w:pStyle w:val="5"/>
        <w:ind w:left="440" w:leftChars="200" w:firstLine="0" w:firstLineChars="0"/>
        <w:rPr>
          <w:rFonts w:hint="default"/>
          <w:sz w:val="24"/>
          <w:szCs w:val="24"/>
          <w:lang w:val="en-US"/>
        </w:rPr>
      </w:pPr>
    </w:p>
    <w:p>
      <w:pPr>
        <w:pStyle w:val="5"/>
        <w:spacing w:before="5"/>
      </w:pPr>
    </w:p>
    <w:p>
      <w:pPr>
        <w:pStyle w:val="2"/>
        <w:numPr>
          <w:ilvl w:val="0"/>
          <w:numId w:val="1"/>
        </w:numPr>
        <w:tabs>
          <w:tab w:val="left" w:pos="393"/>
        </w:tabs>
        <w:spacing w:before="89" w:after="0" w:line="240" w:lineRule="auto"/>
        <w:ind w:left="392" w:right="0" w:hanging="282"/>
        <w:jc w:val="left"/>
      </w:pPr>
      <w:bookmarkStart w:id="3" w:name="B.TUGAS"/>
      <w:bookmarkEnd w:id="3"/>
      <w:r>
        <w:rPr>
          <w:w w:val="115"/>
        </w:rPr>
        <w:t>TUGAS</w:t>
      </w:r>
    </w:p>
    <w:p>
      <w:pPr>
        <w:pStyle w:val="5"/>
        <w:spacing w:before="137" w:line="360" w:lineRule="auto"/>
        <w:ind w:left="481"/>
      </w:pPr>
      <w:r>
        <w:rPr>
          <w:w w:val="110"/>
        </w:rPr>
        <w:t>Buat projek aplikasi mulai dari pembuatan dokumen analisa kebutuhan sistem, perancangan, serta pembuatan aplikasi dan publikasi ke halaman internet.</w:t>
      </w:r>
    </w:p>
    <w:p>
      <w:pPr>
        <w:pStyle w:val="5"/>
        <w:spacing w:before="5"/>
      </w:pPr>
    </w:p>
    <w:p>
      <w:pPr>
        <w:pStyle w:val="9"/>
        <w:numPr>
          <w:ilvl w:val="1"/>
          <w:numId w:val="1"/>
        </w:numPr>
        <w:tabs>
          <w:tab w:val="left" w:pos="660"/>
        </w:tabs>
        <w:spacing w:before="0" w:after="0" w:line="360" w:lineRule="auto"/>
        <w:ind w:left="419" w:right="119" w:firstLine="0"/>
        <w:jc w:val="left"/>
        <w:rPr>
          <w:sz w:val="24"/>
        </w:rPr>
      </w:pPr>
      <w:r>
        <w:rPr>
          <w:sz w:val="24"/>
        </w:rPr>
        <w:t>File (PDF) deskripsi produk tugas akhir, Analisa Kebutuhan dan Rancangan Umum Project Akhir Mata Kuliah (Upload Langsung pada</w:t>
      </w:r>
      <w:r>
        <w:rPr>
          <w:spacing w:val="1"/>
          <w:sz w:val="24"/>
        </w:rPr>
        <w:t xml:space="preserve"> </w:t>
      </w:r>
      <w:r>
        <w:rPr>
          <w:sz w:val="24"/>
        </w:rPr>
        <w:t>Kulino)</w:t>
      </w:r>
    </w:p>
    <w:p>
      <w:pPr>
        <w:pStyle w:val="9"/>
        <w:numPr>
          <w:ilvl w:val="1"/>
          <w:numId w:val="1"/>
        </w:numPr>
        <w:tabs>
          <w:tab w:val="left" w:pos="660"/>
        </w:tabs>
        <w:spacing w:before="0" w:after="0" w:line="360" w:lineRule="auto"/>
        <w:ind w:left="419" w:right="119" w:firstLine="0"/>
        <w:jc w:val="left"/>
        <w:rPr>
          <w:sz w:val="24"/>
        </w:rPr>
      </w:pPr>
      <w:r>
        <w:rPr>
          <w:sz w:val="24"/>
        </w:rPr>
        <w:t>Optional - Link Figma / Desain Layout interface minimal 1 layout Homepage (Jika tidak menggunakan Figma bisa diinclude kan layout desain gambar pada file PDF point</w:t>
      </w:r>
      <w:r>
        <w:rPr>
          <w:spacing w:val="-8"/>
          <w:sz w:val="24"/>
        </w:rPr>
        <w:t xml:space="preserve"> </w:t>
      </w:r>
      <w:r>
        <w:rPr>
          <w:sz w:val="24"/>
        </w:rPr>
        <w:t>1.</w:t>
      </w:r>
    </w:p>
    <w:p>
      <w:pPr>
        <w:pStyle w:val="5"/>
        <w:spacing w:before="3"/>
      </w:pPr>
    </w:p>
    <w:p>
      <w:pPr>
        <w:pStyle w:val="2"/>
      </w:pPr>
      <w:r>
        <w:rPr>
          <w:w w:val="115"/>
        </w:rPr>
        <w:t>Project Tugas Akhir:</w:t>
      </w:r>
    </w:p>
    <w:p>
      <w:pPr>
        <w:pStyle w:val="5"/>
        <w:spacing w:before="4"/>
        <w:rPr>
          <w:b/>
          <w:sz w:val="23"/>
        </w:rPr>
      </w:pPr>
    </w:p>
    <w:p>
      <w:pPr>
        <w:pStyle w:val="9"/>
        <w:numPr>
          <w:ilvl w:val="0"/>
          <w:numId w:val="2"/>
        </w:numPr>
        <w:tabs>
          <w:tab w:val="left" w:pos="1201"/>
          <w:tab w:val="left" w:pos="1202"/>
        </w:tabs>
        <w:spacing w:before="0" w:after="0" w:line="240" w:lineRule="auto"/>
        <w:ind w:left="1201" w:right="0" w:hanging="843"/>
        <w:jc w:val="left"/>
        <w:rPr>
          <w:b/>
          <w:sz w:val="24"/>
        </w:rPr>
      </w:pPr>
      <w:bookmarkStart w:id="4" w:name="Tema : Life Hack Solution (Web Informas"/>
      <w:bookmarkEnd w:id="4"/>
      <w:bookmarkStart w:id="5" w:name="Tema : Life Hack Solution (Web Informas"/>
      <w:bookmarkEnd w:id="5"/>
      <w:r>
        <w:rPr>
          <w:b/>
          <w:w w:val="115"/>
          <w:sz w:val="24"/>
        </w:rPr>
        <w:t>Tema : Life Hack Solution (Web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Informasi)</w:t>
      </w:r>
    </w:p>
    <w:p>
      <w:pPr>
        <w:pStyle w:val="5"/>
        <w:spacing w:before="4"/>
        <w:rPr>
          <w:b/>
          <w:sz w:val="23"/>
        </w:rPr>
      </w:pPr>
    </w:p>
    <w:p>
      <w:pPr>
        <w:pStyle w:val="5"/>
        <w:spacing w:before="71" w:line="360" w:lineRule="auto"/>
        <w:ind w:left="1189" w:right="244"/>
        <w:jc w:val="both"/>
      </w:pPr>
      <w:r>
        <w:rPr>
          <w:w w:val="110"/>
        </w:rPr>
        <w:t>Aplikasi web yang digunakan yang memberikan informasi mengenai life hack (cara praktis dalam melakukan pekerjaan). Web ini saya berguna sebagai sumber informasi untuk orang-orang yang ingin melakukan pekerjaan / kegiatan secara praktis dan efisien waktu tanpa ribet, entah</w:t>
      </w:r>
      <w:r>
        <w:rPr>
          <w:rFonts w:hint="default"/>
          <w:w w:val="110"/>
          <w:lang w:val="en-US"/>
        </w:rPr>
        <w:t xml:space="preserve"> </w:t>
      </w:r>
      <w:r>
        <w:rPr>
          <w:w w:val="110"/>
        </w:rPr>
        <w:t xml:space="preserve">dituntut oleh waktu yang terbatas atau </w:t>
      </w:r>
      <w:r>
        <w:rPr>
          <w:spacing w:val="2"/>
          <w:w w:val="110"/>
        </w:rPr>
        <w:t xml:space="preserve">memang </w:t>
      </w:r>
      <w:r>
        <w:rPr>
          <w:w w:val="110"/>
        </w:rPr>
        <w:t xml:space="preserve">mereka hanya ingin </w:t>
      </w:r>
      <w:r>
        <w:rPr>
          <w:spacing w:val="2"/>
          <w:w w:val="110"/>
        </w:rPr>
        <w:t xml:space="preserve">melakukan. </w:t>
      </w:r>
      <w:r>
        <w:rPr>
          <w:w w:val="110"/>
        </w:rPr>
        <w:t xml:space="preserve">Selain itu, </w:t>
      </w:r>
      <w:r>
        <w:rPr>
          <w:spacing w:val="2"/>
          <w:w w:val="110"/>
        </w:rPr>
        <w:t xml:space="preserve">mungkin mereka </w:t>
      </w:r>
      <w:r>
        <w:rPr>
          <w:w w:val="110"/>
        </w:rPr>
        <w:t xml:space="preserve">ingin </w:t>
      </w:r>
      <w:r>
        <w:rPr>
          <w:spacing w:val="2"/>
          <w:w w:val="110"/>
        </w:rPr>
        <w:t xml:space="preserve">menambah </w:t>
      </w:r>
      <w:r>
        <w:rPr>
          <w:w w:val="110"/>
        </w:rPr>
        <w:t xml:space="preserve">ilmu </w:t>
      </w:r>
      <w:r>
        <w:rPr>
          <w:spacing w:val="2"/>
          <w:w w:val="110"/>
        </w:rPr>
        <w:t xml:space="preserve">pengetahuan mengenai manfaat barang-barang </w:t>
      </w:r>
      <w:r>
        <w:rPr>
          <w:w w:val="110"/>
        </w:rPr>
        <w:t>yang ada</w:t>
      </w:r>
      <w:r>
        <w:rPr>
          <w:spacing w:val="66"/>
          <w:w w:val="110"/>
        </w:rPr>
        <w:t xml:space="preserve"> </w:t>
      </w:r>
      <w:r>
        <w:rPr>
          <w:w w:val="110"/>
        </w:rPr>
        <w:t>disekitarnya</w:t>
      </w:r>
      <w:r>
        <w:rPr>
          <w:spacing w:val="66"/>
          <w:w w:val="110"/>
        </w:rPr>
        <w:t xml:space="preserve"> </w:t>
      </w:r>
      <w:r>
        <w:rPr>
          <w:w w:val="110"/>
        </w:rPr>
        <w:t>yang</w:t>
      </w:r>
      <w:r>
        <w:rPr>
          <w:spacing w:val="29"/>
          <w:w w:val="110"/>
        </w:rPr>
        <w:t xml:space="preserve"> </w:t>
      </w:r>
      <w:r>
        <w:rPr>
          <w:w w:val="110"/>
        </w:rPr>
        <w:t>sekiranya</w:t>
      </w:r>
      <w:r>
        <w:rPr>
          <w:spacing w:val="32"/>
          <w:w w:val="110"/>
        </w:rPr>
        <w:t xml:space="preserve"> </w:t>
      </w:r>
      <w:r>
        <w:rPr>
          <w:w w:val="110"/>
        </w:rPr>
        <w:t>sepele</w:t>
      </w:r>
      <w:r>
        <w:rPr>
          <w:spacing w:val="31"/>
          <w:w w:val="110"/>
        </w:rPr>
        <w:t xml:space="preserve"> </w:t>
      </w:r>
      <w:r>
        <w:rPr>
          <w:w w:val="110"/>
        </w:rPr>
        <w:t>tidak</w:t>
      </w:r>
      <w:r>
        <w:rPr>
          <w:spacing w:val="29"/>
          <w:w w:val="110"/>
        </w:rPr>
        <w:t xml:space="preserve"> </w:t>
      </w:r>
      <w:r>
        <w:rPr>
          <w:spacing w:val="2"/>
          <w:w w:val="110"/>
        </w:rPr>
        <w:t>bermanfaat</w:t>
      </w:r>
      <w:r>
        <w:rPr>
          <w:spacing w:val="29"/>
          <w:w w:val="110"/>
        </w:rPr>
        <w:t xml:space="preserve"> </w:t>
      </w:r>
      <w:r>
        <w:rPr>
          <w:spacing w:val="2"/>
          <w:w w:val="110"/>
        </w:rPr>
        <w:t>namun</w:t>
      </w:r>
      <w:r>
        <w:rPr>
          <w:spacing w:val="31"/>
          <w:w w:val="110"/>
        </w:rPr>
        <w:t xml:space="preserve"> </w:t>
      </w:r>
      <w:r>
        <w:rPr>
          <w:w w:val="110"/>
        </w:rPr>
        <w:t>ternyata</w:t>
      </w:r>
      <w:r>
        <w:rPr>
          <w:spacing w:val="31"/>
          <w:w w:val="110"/>
        </w:rPr>
        <w:t xml:space="preserve"> </w:t>
      </w:r>
      <w:r>
        <w:rPr>
          <w:w w:val="110"/>
        </w:rPr>
        <w:t>sangat</w:t>
      </w:r>
      <w:r>
        <w:rPr>
          <w:spacing w:val="31"/>
          <w:w w:val="110"/>
        </w:rPr>
        <w:t xml:space="preserve"> </w:t>
      </w:r>
      <w:r>
        <w:rPr>
          <w:w w:val="110"/>
        </w:rPr>
        <w:t>berguna.</w:t>
      </w:r>
    </w:p>
    <w:p>
      <w:pPr>
        <w:pStyle w:val="5"/>
        <w:spacing w:line="360" w:lineRule="auto"/>
        <w:ind w:right="242"/>
        <w:jc w:val="both"/>
        <w:rPr>
          <w:rFonts w:hint="default"/>
          <w:lang w:val="en-US"/>
        </w:rPr>
      </w:pPr>
    </w:p>
    <w:p>
      <w:pPr>
        <w:pStyle w:val="2"/>
        <w:numPr>
          <w:ilvl w:val="0"/>
          <w:numId w:val="2"/>
        </w:numPr>
        <w:tabs>
          <w:tab w:val="left" w:pos="779"/>
          <w:tab w:val="left" w:pos="780"/>
        </w:tabs>
        <w:spacing w:before="0" w:after="0" w:line="240" w:lineRule="auto"/>
        <w:ind w:left="779" w:right="0" w:hanging="421"/>
        <w:jc w:val="left"/>
      </w:pPr>
      <w:r>
        <w:t>Deskripsi Pengguna</w:t>
      </w:r>
      <w:r>
        <w:rPr>
          <w:spacing w:val="-4"/>
        </w:rPr>
        <w:t xml:space="preserve"> </w:t>
      </w:r>
      <w:r>
        <w:t>Web</w:t>
      </w:r>
    </w:p>
    <w:p>
      <w:pPr>
        <w:pStyle w:val="5"/>
        <w:spacing w:before="7"/>
        <w:rPr>
          <w:b/>
          <w:sz w:val="23"/>
        </w:rPr>
      </w:pPr>
    </w:p>
    <w:p>
      <w:pPr>
        <w:pStyle w:val="5"/>
        <w:ind w:left="1189"/>
        <w:jc w:val="both"/>
      </w:pPr>
      <w:r>
        <w:rPr>
          <w:w w:val="110"/>
        </w:rPr>
        <w:t>Aplikasi ini memiliki 3 jenis pengguna yaitu:</w:t>
      </w:r>
    </w:p>
    <w:p>
      <w:pPr>
        <w:pStyle w:val="5"/>
        <w:spacing w:before="2"/>
        <w:rPr>
          <w:sz w:val="23"/>
        </w:rPr>
      </w:pPr>
    </w:p>
    <w:p>
      <w:pPr>
        <w:pStyle w:val="9"/>
        <w:numPr>
          <w:ilvl w:val="1"/>
          <w:numId w:val="2"/>
        </w:numPr>
        <w:tabs>
          <w:tab w:val="left" w:pos="1615"/>
        </w:tabs>
        <w:spacing w:before="0" w:after="0" w:line="360" w:lineRule="auto"/>
        <w:ind w:left="1614" w:right="236" w:hanging="360"/>
        <w:jc w:val="both"/>
        <w:rPr>
          <w:sz w:val="24"/>
        </w:rPr>
      </w:pPr>
      <w:r>
        <w:rPr>
          <w:w w:val="110"/>
          <w:sz w:val="24"/>
        </w:rPr>
        <w:t xml:space="preserve">Orang yang </w:t>
      </w:r>
      <w:r>
        <w:rPr>
          <w:spacing w:val="2"/>
          <w:w w:val="110"/>
          <w:sz w:val="24"/>
        </w:rPr>
        <w:t xml:space="preserve">memang </w:t>
      </w:r>
      <w:r>
        <w:rPr>
          <w:w w:val="110"/>
          <w:sz w:val="24"/>
        </w:rPr>
        <w:t xml:space="preserve">sedang </w:t>
      </w:r>
      <w:r>
        <w:rPr>
          <w:spacing w:val="2"/>
          <w:w w:val="110"/>
          <w:sz w:val="24"/>
        </w:rPr>
        <w:t xml:space="preserve">membutuhkan </w:t>
      </w:r>
      <w:r>
        <w:rPr>
          <w:w w:val="110"/>
          <w:sz w:val="24"/>
        </w:rPr>
        <w:t xml:space="preserve">cara praktis dan </w:t>
      </w:r>
      <w:r>
        <w:rPr>
          <w:spacing w:val="2"/>
          <w:w w:val="110"/>
          <w:sz w:val="24"/>
        </w:rPr>
        <w:t xml:space="preserve">cepat </w:t>
      </w:r>
      <w:r>
        <w:rPr>
          <w:w w:val="110"/>
          <w:sz w:val="24"/>
        </w:rPr>
        <w:t xml:space="preserve">karena </w:t>
      </w:r>
      <w:r>
        <w:rPr>
          <w:spacing w:val="2"/>
          <w:w w:val="110"/>
          <w:sz w:val="24"/>
        </w:rPr>
        <w:t xml:space="preserve">keterbatasan </w:t>
      </w:r>
      <w:r>
        <w:rPr>
          <w:w w:val="110"/>
          <w:sz w:val="24"/>
        </w:rPr>
        <w:t xml:space="preserve">waktu dalam </w:t>
      </w:r>
      <w:r>
        <w:rPr>
          <w:spacing w:val="2"/>
          <w:w w:val="110"/>
          <w:sz w:val="24"/>
        </w:rPr>
        <w:t xml:space="preserve">melakukan pekerjaan </w:t>
      </w:r>
      <w:r>
        <w:rPr>
          <w:w w:val="110"/>
          <w:sz w:val="24"/>
        </w:rPr>
        <w:t xml:space="preserve">tertentu : Ketika </w:t>
      </w:r>
      <w:r>
        <w:rPr>
          <w:spacing w:val="2"/>
          <w:w w:val="110"/>
          <w:sz w:val="24"/>
        </w:rPr>
        <w:t xml:space="preserve">pengunjung mengakses </w:t>
      </w:r>
      <w:r>
        <w:rPr>
          <w:w w:val="110"/>
          <w:sz w:val="24"/>
        </w:rPr>
        <w:t xml:space="preserve">web “Life </w:t>
      </w:r>
      <w:r>
        <w:rPr>
          <w:spacing w:val="2"/>
          <w:w w:val="110"/>
          <w:sz w:val="24"/>
        </w:rPr>
        <w:t xml:space="preserve">Hack” </w:t>
      </w:r>
      <w:r>
        <w:rPr>
          <w:w w:val="110"/>
          <w:sz w:val="24"/>
        </w:rPr>
        <w:t xml:space="preserve">ini </w:t>
      </w:r>
      <w:r>
        <w:rPr>
          <w:spacing w:val="2"/>
          <w:w w:val="110"/>
          <w:sz w:val="24"/>
        </w:rPr>
        <w:t xml:space="preserve">mereka </w:t>
      </w:r>
      <w:r>
        <w:rPr>
          <w:w w:val="110"/>
          <w:sz w:val="24"/>
        </w:rPr>
        <w:t xml:space="preserve">akan </w:t>
      </w:r>
      <w:r>
        <w:rPr>
          <w:spacing w:val="2"/>
          <w:w w:val="110"/>
          <w:sz w:val="24"/>
        </w:rPr>
        <w:t xml:space="preserve">melakukan </w:t>
      </w:r>
      <w:r>
        <w:rPr>
          <w:w w:val="110"/>
          <w:sz w:val="24"/>
        </w:rPr>
        <w:t xml:space="preserve">literasi web </w:t>
      </w:r>
      <w:r>
        <w:rPr>
          <w:spacing w:val="2"/>
          <w:w w:val="110"/>
          <w:sz w:val="24"/>
        </w:rPr>
        <w:t xml:space="preserve">kemudian menonton </w:t>
      </w:r>
      <w:r>
        <w:rPr>
          <w:w w:val="110"/>
          <w:sz w:val="24"/>
        </w:rPr>
        <w:t xml:space="preserve">video yang telah </w:t>
      </w:r>
      <w:r>
        <w:rPr>
          <w:spacing w:val="2"/>
          <w:w w:val="110"/>
          <w:sz w:val="24"/>
        </w:rPr>
        <w:t xml:space="preserve">disediakan </w:t>
      </w:r>
      <w:r>
        <w:rPr>
          <w:w w:val="110"/>
          <w:sz w:val="24"/>
        </w:rPr>
        <w:t xml:space="preserve">dalam bentuk link pada web, lalu akhirnya </w:t>
      </w:r>
      <w:r>
        <w:rPr>
          <w:spacing w:val="2"/>
          <w:w w:val="110"/>
          <w:sz w:val="24"/>
        </w:rPr>
        <w:t>mereka mempraktekannya.</w:t>
      </w:r>
    </w:p>
    <w:p>
      <w:pPr>
        <w:pStyle w:val="9"/>
        <w:numPr>
          <w:ilvl w:val="1"/>
          <w:numId w:val="2"/>
        </w:numPr>
        <w:tabs>
          <w:tab w:val="left" w:pos="1614"/>
          <w:tab w:val="left" w:pos="1615"/>
        </w:tabs>
        <w:spacing w:before="2" w:after="0" w:line="360" w:lineRule="auto"/>
        <w:ind w:left="1614" w:right="174" w:hanging="360"/>
        <w:jc w:val="left"/>
        <w:rPr>
          <w:sz w:val="24"/>
        </w:rPr>
      </w:pPr>
      <w:r>
        <w:rPr>
          <w:spacing w:val="2"/>
          <w:w w:val="110"/>
          <w:sz w:val="24"/>
        </w:rPr>
        <w:t xml:space="preserve">Orang yang </w:t>
      </w:r>
      <w:r>
        <w:rPr>
          <w:w w:val="110"/>
          <w:sz w:val="24"/>
        </w:rPr>
        <w:t xml:space="preserve">ingin tahu </w:t>
      </w:r>
      <w:r>
        <w:rPr>
          <w:spacing w:val="3"/>
          <w:w w:val="110"/>
          <w:sz w:val="24"/>
        </w:rPr>
        <w:t xml:space="preserve">mengenai </w:t>
      </w:r>
      <w:r>
        <w:rPr>
          <w:i/>
          <w:w w:val="110"/>
          <w:sz w:val="24"/>
        </w:rPr>
        <w:t xml:space="preserve">life </w:t>
      </w:r>
      <w:r>
        <w:rPr>
          <w:i/>
          <w:spacing w:val="2"/>
          <w:w w:val="110"/>
          <w:sz w:val="24"/>
        </w:rPr>
        <w:t xml:space="preserve">hack solution </w:t>
      </w:r>
      <w:r>
        <w:rPr>
          <w:w w:val="110"/>
          <w:sz w:val="24"/>
        </w:rPr>
        <w:t xml:space="preserve">: </w:t>
      </w:r>
      <w:r>
        <w:rPr>
          <w:spacing w:val="2"/>
          <w:w w:val="110"/>
          <w:sz w:val="24"/>
        </w:rPr>
        <w:t xml:space="preserve">Pengunjung  </w:t>
      </w:r>
      <w:r>
        <w:rPr>
          <w:w w:val="110"/>
          <w:sz w:val="24"/>
        </w:rPr>
        <w:t xml:space="preserve">seperti ini </w:t>
      </w:r>
      <w:r>
        <w:rPr>
          <w:spacing w:val="2"/>
          <w:w w:val="110"/>
          <w:sz w:val="24"/>
        </w:rPr>
        <w:t xml:space="preserve">mungkin </w:t>
      </w:r>
      <w:r>
        <w:rPr>
          <w:w w:val="110"/>
          <w:sz w:val="24"/>
        </w:rPr>
        <w:t xml:space="preserve">hanya </w:t>
      </w:r>
      <w:r>
        <w:rPr>
          <w:spacing w:val="2"/>
          <w:w w:val="110"/>
          <w:sz w:val="24"/>
        </w:rPr>
        <w:t xml:space="preserve">melakukan </w:t>
      </w:r>
      <w:r>
        <w:rPr>
          <w:w w:val="110"/>
          <w:sz w:val="24"/>
        </w:rPr>
        <w:t xml:space="preserve">literasi pada web </w:t>
      </w:r>
      <w:r>
        <w:rPr>
          <w:spacing w:val="2"/>
          <w:w w:val="110"/>
          <w:sz w:val="24"/>
        </w:rPr>
        <w:t xml:space="preserve">kemudian mereka </w:t>
      </w:r>
      <w:r>
        <w:rPr>
          <w:w w:val="110"/>
          <w:sz w:val="24"/>
        </w:rPr>
        <w:t xml:space="preserve">akan </w:t>
      </w:r>
      <w:r>
        <w:rPr>
          <w:spacing w:val="2"/>
          <w:w w:val="110"/>
          <w:sz w:val="24"/>
        </w:rPr>
        <w:t xml:space="preserve">mencerna </w:t>
      </w:r>
      <w:r>
        <w:rPr>
          <w:w w:val="110"/>
          <w:sz w:val="24"/>
        </w:rPr>
        <w:t>artikel / video</w:t>
      </w:r>
      <w:r>
        <w:rPr>
          <w:spacing w:val="66"/>
          <w:w w:val="110"/>
          <w:sz w:val="24"/>
        </w:rPr>
        <w:t xml:space="preserve"> </w:t>
      </w:r>
      <w:r>
        <w:rPr>
          <w:w w:val="110"/>
          <w:sz w:val="24"/>
        </w:rPr>
        <w:t>yang</w:t>
      </w:r>
      <w:r>
        <w:rPr>
          <w:spacing w:val="66"/>
          <w:w w:val="110"/>
          <w:sz w:val="24"/>
        </w:rPr>
        <w:t xml:space="preserve"> </w:t>
      </w:r>
      <w:r>
        <w:rPr>
          <w:w w:val="110"/>
          <w:sz w:val="24"/>
        </w:rPr>
        <w:t>tersedia</w:t>
      </w:r>
      <w:r>
        <w:rPr>
          <w:spacing w:val="66"/>
          <w:w w:val="110"/>
          <w:sz w:val="24"/>
        </w:rPr>
        <w:t xml:space="preserve"> </w:t>
      </w:r>
      <w:r>
        <w:rPr>
          <w:w w:val="110"/>
          <w:sz w:val="24"/>
        </w:rPr>
        <w:t>dalam</w:t>
      </w:r>
      <w:r>
        <w:rPr>
          <w:spacing w:val="66"/>
          <w:w w:val="110"/>
          <w:sz w:val="24"/>
        </w:rPr>
        <w:t xml:space="preserve"> </w:t>
      </w:r>
      <w:r>
        <w:rPr>
          <w:w w:val="110"/>
          <w:sz w:val="24"/>
        </w:rPr>
        <w:t xml:space="preserve">web </w:t>
      </w:r>
      <w:r>
        <w:rPr>
          <w:spacing w:val="2"/>
          <w:w w:val="110"/>
          <w:sz w:val="24"/>
        </w:rPr>
        <w:t xml:space="preserve">namun </w:t>
      </w:r>
      <w:r>
        <w:rPr>
          <w:w w:val="110"/>
          <w:sz w:val="24"/>
        </w:rPr>
        <w:t xml:space="preserve">tidak </w:t>
      </w:r>
      <w:r>
        <w:rPr>
          <w:spacing w:val="2"/>
          <w:w w:val="110"/>
          <w:sz w:val="24"/>
        </w:rPr>
        <w:t xml:space="preserve">mempraktekan </w:t>
      </w:r>
      <w:r>
        <w:rPr>
          <w:w w:val="110"/>
          <w:sz w:val="24"/>
        </w:rPr>
        <w:t xml:space="preserve">atau </w:t>
      </w:r>
      <w:r>
        <w:rPr>
          <w:spacing w:val="2"/>
          <w:w w:val="110"/>
          <w:sz w:val="24"/>
        </w:rPr>
        <w:t xml:space="preserve">menyimpan sebagai catatan penting. </w:t>
      </w:r>
      <w:r>
        <w:rPr>
          <w:w w:val="110"/>
          <w:sz w:val="24"/>
        </w:rPr>
        <w:t xml:space="preserve">Orang seperti ini hanya sekedar ingin tahu </w:t>
      </w:r>
      <w:r>
        <w:rPr>
          <w:i/>
          <w:w w:val="110"/>
          <w:sz w:val="24"/>
        </w:rPr>
        <w:t xml:space="preserve">life hack solution </w:t>
      </w:r>
      <w:r>
        <w:rPr>
          <w:w w:val="110"/>
          <w:sz w:val="24"/>
        </w:rPr>
        <w:t xml:space="preserve">yang </w:t>
      </w:r>
      <w:r>
        <w:rPr>
          <w:spacing w:val="2"/>
          <w:w w:val="110"/>
          <w:sz w:val="24"/>
        </w:rPr>
        <w:t xml:space="preserve">menurut mereka </w:t>
      </w:r>
      <w:r>
        <w:rPr>
          <w:w w:val="110"/>
          <w:sz w:val="24"/>
        </w:rPr>
        <w:t xml:space="preserve">menarik dan </w:t>
      </w:r>
      <w:r>
        <w:rPr>
          <w:spacing w:val="2"/>
          <w:w w:val="110"/>
          <w:sz w:val="24"/>
        </w:rPr>
        <w:t>menambah</w:t>
      </w:r>
      <w:r>
        <w:rPr>
          <w:spacing w:val="53"/>
          <w:w w:val="110"/>
          <w:sz w:val="24"/>
        </w:rPr>
        <w:t xml:space="preserve"> </w:t>
      </w:r>
      <w:r>
        <w:rPr>
          <w:w w:val="110"/>
          <w:sz w:val="24"/>
        </w:rPr>
        <w:t>ilmu.</w:t>
      </w:r>
    </w:p>
    <w:p>
      <w:pPr>
        <w:pStyle w:val="9"/>
        <w:numPr>
          <w:ilvl w:val="1"/>
          <w:numId w:val="2"/>
        </w:numPr>
        <w:tabs>
          <w:tab w:val="left" w:pos="1615"/>
        </w:tabs>
        <w:spacing w:before="3" w:after="0" w:line="360" w:lineRule="auto"/>
        <w:ind w:left="1614" w:right="238" w:hanging="360"/>
        <w:jc w:val="both"/>
        <w:rPr>
          <w:sz w:val="24"/>
        </w:rPr>
      </w:pPr>
      <w:r>
        <w:rPr>
          <w:w w:val="110"/>
          <w:sz w:val="24"/>
        </w:rPr>
        <w:t xml:space="preserve">Orang yang </w:t>
      </w:r>
      <w:r>
        <w:rPr>
          <w:spacing w:val="2"/>
          <w:w w:val="110"/>
          <w:sz w:val="24"/>
        </w:rPr>
        <w:t xml:space="preserve">membutuhkan </w:t>
      </w:r>
      <w:r>
        <w:rPr>
          <w:w w:val="110"/>
          <w:sz w:val="24"/>
        </w:rPr>
        <w:t xml:space="preserve">artikel </w:t>
      </w:r>
      <w:r>
        <w:rPr>
          <w:spacing w:val="2"/>
          <w:w w:val="110"/>
          <w:sz w:val="24"/>
        </w:rPr>
        <w:t xml:space="preserve">mengenai </w:t>
      </w:r>
      <w:r>
        <w:rPr>
          <w:i/>
          <w:w w:val="110"/>
          <w:sz w:val="24"/>
        </w:rPr>
        <w:t xml:space="preserve">lifwe hack </w:t>
      </w:r>
      <w:r>
        <w:rPr>
          <w:w w:val="110"/>
          <w:sz w:val="24"/>
        </w:rPr>
        <w:t xml:space="preserve">untuk </w:t>
      </w:r>
      <w:r>
        <w:rPr>
          <w:spacing w:val="2"/>
          <w:w w:val="110"/>
          <w:sz w:val="24"/>
        </w:rPr>
        <w:t xml:space="preserve">kebutuhan </w:t>
      </w:r>
      <w:r>
        <w:rPr>
          <w:w w:val="110"/>
          <w:sz w:val="24"/>
        </w:rPr>
        <w:t xml:space="preserve">tertentu </w:t>
      </w:r>
      <w:r>
        <w:rPr>
          <w:spacing w:val="2"/>
          <w:w w:val="110"/>
          <w:sz w:val="24"/>
        </w:rPr>
        <w:t xml:space="preserve">namun </w:t>
      </w:r>
      <w:r>
        <w:rPr>
          <w:w w:val="110"/>
          <w:sz w:val="24"/>
        </w:rPr>
        <w:t xml:space="preserve">hanya </w:t>
      </w:r>
      <w:r>
        <w:rPr>
          <w:spacing w:val="2"/>
          <w:w w:val="110"/>
          <w:sz w:val="24"/>
        </w:rPr>
        <w:t xml:space="preserve">mencatatnya, </w:t>
      </w:r>
      <w:r>
        <w:rPr>
          <w:w w:val="110"/>
          <w:sz w:val="24"/>
        </w:rPr>
        <w:t xml:space="preserve">tidak </w:t>
      </w:r>
      <w:r>
        <w:rPr>
          <w:spacing w:val="2"/>
          <w:w w:val="110"/>
          <w:sz w:val="24"/>
        </w:rPr>
        <w:t xml:space="preserve">mempraktekan </w:t>
      </w:r>
      <w:r>
        <w:rPr>
          <w:w w:val="110"/>
          <w:sz w:val="24"/>
        </w:rPr>
        <w:t xml:space="preserve">: </w:t>
      </w:r>
      <w:r>
        <w:rPr>
          <w:spacing w:val="2"/>
          <w:w w:val="110"/>
          <w:sz w:val="24"/>
        </w:rPr>
        <w:t xml:space="preserve">Biasanya pengunjung </w:t>
      </w:r>
      <w:r>
        <w:rPr>
          <w:w w:val="110"/>
          <w:sz w:val="24"/>
        </w:rPr>
        <w:t xml:space="preserve">web seperti ini hanya akan </w:t>
      </w:r>
      <w:r>
        <w:rPr>
          <w:spacing w:val="2"/>
          <w:w w:val="110"/>
          <w:sz w:val="24"/>
        </w:rPr>
        <w:t xml:space="preserve">mengumpulkan </w:t>
      </w:r>
      <w:r>
        <w:rPr>
          <w:w w:val="110"/>
          <w:sz w:val="24"/>
        </w:rPr>
        <w:t xml:space="preserve">artikel-artikel </w:t>
      </w:r>
      <w:r>
        <w:rPr>
          <w:spacing w:val="2"/>
          <w:w w:val="110"/>
          <w:sz w:val="24"/>
        </w:rPr>
        <w:t xml:space="preserve">mengenai </w:t>
      </w:r>
      <w:r>
        <w:rPr>
          <w:i/>
          <w:w w:val="110"/>
          <w:sz w:val="24"/>
        </w:rPr>
        <w:t xml:space="preserve">life hack </w:t>
      </w:r>
      <w:r>
        <w:rPr>
          <w:w w:val="110"/>
          <w:sz w:val="24"/>
        </w:rPr>
        <w:t xml:space="preserve">yang di dapat dari web ini untuk </w:t>
      </w:r>
      <w:r>
        <w:rPr>
          <w:spacing w:val="2"/>
          <w:w w:val="110"/>
          <w:sz w:val="24"/>
        </w:rPr>
        <w:t>kebutuhan (mungkin) penugasan,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dsb.</w:t>
      </w:r>
    </w:p>
    <w:p>
      <w:pPr>
        <w:pStyle w:val="5"/>
        <w:spacing w:line="360" w:lineRule="auto"/>
        <w:ind w:right="242"/>
        <w:jc w:val="both"/>
        <w:rPr>
          <w:rFonts w:hint="default"/>
          <w:lang w:val="en-US"/>
        </w:rPr>
      </w:pPr>
    </w:p>
    <w:p>
      <w:pPr>
        <w:pStyle w:val="2"/>
        <w:numPr>
          <w:ilvl w:val="0"/>
          <w:numId w:val="2"/>
        </w:numPr>
        <w:tabs>
          <w:tab w:val="left" w:pos="779"/>
          <w:tab w:val="left" w:pos="780"/>
        </w:tabs>
        <w:spacing w:before="135" w:after="0" w:line="240" w:lineRule="auto"/>
        <w:ind w:left="779" w:right="0" w:hanging="421"/>
        <w:jc w:val="left"/>
      </w:pPr>
      <w:r>
        <w:t>Workflow (Alur Kerja) Website “Life Hack</w:t>
      </w:r>
      <w:r>
        <w:rPr>
          <w:spacing w:val="-5"/>
        </w:rPr>
        <w:t xml:space="preserve"> </w:t>
      </w:r>
      <w:r>
        <w:t>Solution”</w:t>
      </w:r>
    </w:p>
    <w:p>
      <w:pPr>
        <w:pStyle w:val="5"/>
        <w:spacing w:before="11"/>
        <w:rPr>
          <w:b/>
          <w:sz w:val="22"/>
        </w:rPr>
      </w:pPr>
    </w:p>
    <w:p>
      <w:pPr>
        <w:pStyle w:val="9"/>
        <w:numPr>
          <w:ilvl w:val="2"/>
          <w:numId w:val="1"/>
        </w:numPr>
        <w:tabs>
          <w:tab w:val="left" w:pos="844"/>
        </w:tabs>
        <w:spacing w:before="0" w:after="0" w:line="360" w:lineRule="auto"/>
        <w:ind w:left="800" w:right="123" w:hanging="221"/>
        <w:jc w:val="left"/>
        <w:rPr>
          <w:sz w:val="24"/>
        </w:rPr>
      </w:pPr>
      <w:r>
        <w:rPr>
          <w:spacing w:val="2"/>
          <w:w w:val="110"/>
          <w:sz w:val="24"/>
        </w:rPr>
        <w:t xml:space="preserve">Pengunjung membuka </w:t>
      </w:r>
      <w:r>
        <w:rPr>
          <w:w w:val="110"/>
          <w:sz w:val="24"/>
        </w:rPr>
        <w:t xml:space="preserve">website </w:t>
      </w:r>
      <w:r>
        <w:rPr>
          <w:spacing w:val="2"/>
          <w:w w:val="110"/>
          <w:sz w:val="24"/>
        </w:rPr>
        <w:t xml:space="preserve">kemudian mereka </w:t>
      </w:r>
      <w:r>
        <w:rPr>
          <w:w w:val="110"/>
          <w:sz w:val="24"/>
        </w:rPr>
        <w:t xml:space="preserve">akan </w:t>
      </w:r>
      <w:r>
        <w:rPr>
          <w:spacing w:val="2"/>
          <w:w w:val="110"/>
          <w:sz w:val="24"/>
        </w:rPr>
        <w:t xml:space="preserve">membaca </w:t>
      </w:r>
      <w:r>
        <w:rPr>
          <w:w w:val="110"/>
          <w:sz w:val="24"/>
        </w:rPr>
        <w:t xml:space="preserve">artikel </w:t>
      </w:r>
      <w:r>
        <w:rPr>
          <w:spacing w:val="2"/>
          <w:w w:val="110"/>
          <w:sz w:val="24"/>
        </w:rPr>
        <w:t xml:space="preserve">mengenai </w:t>
      </w:r>
      <w:r>
        <w:rPr>
          <w:w w:val="110"/>
          <w:sz w:val="24"/>
        </w:rPr>
        <w:t xml:space="preserve">“Life </w:t>
      </w:r>
      <w:r>
        <w:rPr>
          <w:spacing w:val="2"/>
          <w:w w:val="110"/>
          <w:sz w:val="24"/>
        </w:rPr>
        <w:t xml:space="preserve">Hack” </w:t>
      </w:r>
      <w:r>
        <w:rPr>
          <w:w w:val="110"/>
          <w:sz w:val="24"/>
        </w:rPr>
        <w:t xml:space="preserve">yang telah </w:t>
      </w:r>
      <w:r>
        <w:rPr>
          <w:spacing w:val="2"/>
          <w:w w:val="110"/>
          <w:sz w:val="24"/>
        </w:rPr>
        <w:t xml:space="preserve">disuguhkan </w:t>
      </w:r>
      <w:r>
        <w:rPr>
          <w:w w:val="110"/>
          <w:sz w:val="24"/>
        </w:rPr>
        <w:t>dalam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web.</w:t>
      </w:r>
    </w:p>
    <w:p>
      <w:pPr>
        <w:pStyle w:val="9"/>
        <w:numPr>
          <w:ilvl w:val="2"/>
          <w:numId w:val="1"/>
        </w:numPr>
        <w:tabs>
          <w:tab w:val="left" w:pos="844"/>
        </w:tabs>
        <w:spacing w:before="127" w:after="0" w:line="360" w:lineRule="auto"/>
        <w:ind w:left="800" w:right="119" w:hanging="221"/>
        <w:jc w:val="left"/>
        <w:rPr>
          <w:sz w:val="24"/>
        </w:rPr>
      </w:pPr>
      <w:r>
        <w:rPr>
          <w:w w:val="110"/>
          <w:sz w:val="24"/>
        </w:rPr>
        <w:t xml:space="preserve">Selain itu mereka juga dapat menikmati dan lebih jelas mengetahui cara kerja dari suatu </w:t>
      </w:r>
      <w:r>
        <w:rPr>
          <w:i/>
          <w:w w:val="110"/>
          <w:sz w:val="24"/>
        </w:rPr>
        <w:t>life hack</w:t>
      </w:r>
      <w:r>
        <w:rPr>
          <w:i/>
          <w:spacing w:val="-3"/>
          <w:w w:val="110"/>
          <w:sz w:val="24"/>
        </w:rPr>
        <w:t xml:space="preserve"> </w:t>
      </w:r>
      <w:r>
        <w:rPr>
          <w:i/>
          <w:w w:val="110"/>
          <w:sz w:val="24"/>
        </w:rPr>
        <w:t>solution</w:t>
      </w:r>
      <w:r>
        <w:rPr>
          <w:w w:val="110"/>
          <w:sz w:val="24"/>
        </w:rPr>
        <w:t>.</w:t>
      </w:r>
    </w:p>
    <w:p>
      <w:pPr>
        <w:pStyle w:val="9"/>
        <w:numPr>
          <w:ilvl w:val="2"/>
          <w:numId w:val="1"/>
        </w:numPr>
        <w:tabs>
          <w:tab w:val="left" w:pos="844"/>
        </w:tabs>
        <w:spacing w:before="130" w:after="0" w:line="240" w:lineRule="auto"/>
        <w:ind w:left="844" w:right="0" w:hanging="264"/>
        <w:jc w:val="left"/>
        <w:rPr>
          <w:rFonts w:hint="default"/>
          <w:lang w:val="en-US"/>
        </w:rPr>
      </w:pPr>
      <w:r>
        <w:rPr>
          <w:w w:val="110"/>
          <w:sz w:val="24"/>
        </w:rPr>
        <w:t>Pada akhir web pengunjung bisa mengisikan form kritik dan saran untuk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web.</w:t>
      </w:r>
    </w:p>
    <w:p>
      <w:pPr>
        <w:pStyle w:val="9"/>
        <w:numPr>
          <w:ilvl w:val="0"/>
          <w:numId w:val="0"/>
        </w:numPr>
        <w:tabs>
          <w:tab w:val="left" w:pos="844"/>
        </w:tabs>
        <w:spacing w:before="130" w:after="0" w:line="240" w:lineRule="auto"/>
        <w:ind w:left="580" w:leftChars="0" w:right="0" w:rightChars="0"/>
        <w:jc w:val="left"/>
        <w:rPr>
          <w:rFonts w:hint="default"/>
          <w:lang w:val="en-US"/>
        </w:rPr>
      </w:pPr>
    </w:p>
    <w:p>
      <w:pPr>
        <w:pStyle w:val="9"/>
        <w:numPr>
          <w:ilvl w:val="0"/>
          <w:numId w:val="3"/>
        </w:numPr>
        <w:tabs>
          <w:tab w:val="left" w:pos="703"/>
          <w:tab w:val="clear" w:pos="420"/>
        </w:tabs>
        <w:spacing w:before="71" w:after="0" w:line="360" w:lineRule="auto"/>
        <w:ind w:left="420" w:leftChars="0" w:right="120" w:rightChars="0" w:hanging="420" w:firstLineChars="0"/>
        <w:jc w:val="left"/>
        <w:rPr>
          <w:rFonts w:hint="default"/>
          <w:b/>
          <w:bCs/>
          <w:sz w:val="24"/>
          <w:lang w:val="en-US"/>
        </w:rPr>
      </w:pPr>
      <w:r>
        <w:rPr>
          <w:rFonts w:hint="default"/>
          <w:b/>
          <w:bCs/>
          <w:sz w:val="24"/>
          <w:lang w:val="en-US"/>
        </w:rPr>
        <w:t>Menu Pada Website “Life Hack Solution”</w:t>
      </w:r>
    </w:p>
    <w:p>
      <w:pPr>
        <w:pStyle w:val="9"/>
        <w:numPr>
          <w:ilvl w:val="0"/>
          <w:numId w:val="4"/>
        </w:numPr>
        <w:tabs>
          <w:tab w:val="left" w:pos="703"/>
        </w:tabs>
        <w:spacing w:before="71" w:after="0" w:line="360" w:lineRule="auto"/>
        <w:ind w:left="800" w:right="120" w:hanging="363"/>
        <w:jc w:val="left"/>
        <w:rPr>
          <w:sz w:val="24"/>
        </w:rPr>
      </w:pPr>
      <w:r>
        <w:rPr>
          <w:w w:val="110"/>
          <w:sz w:val="24"/>
        </w:rPr>
        <w:t>Home : Tampilan awal website “Life Hack by : Syahrina Dini Caesara” berisi kata pengantar / kalimat pembuka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website.</w:t>
      </w:r>
    </w:p>
    <w:p>
      <w:pPr>
        <w:pStyle w:val="5"/>
        <w:jc w:val="center"/>
        <w:rPr>
          <w:sz w:val="26"/>
        </w:rPr>
      </w:pPr>
      <w:r>
        <w:drawing>
          <wp:inline distT="0" distB="0" distL="114300" distR="114300">
            <wp:extent cx="5137785" cy="2890520"/>
            <wp:effectExtent l="0" t="0" r="13335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tabs>
          <w:tab w:val="left" w:pos="844"/>
        </w:tabs>
        <w:spacing w:before="130" w:after="0" w:line="240" w:lineRule="auto"/>
        <w:ind w:left="160" w:leftChars="0" w:right="0" w:rightChars="0"/>
        <w:jc w:val="left"/>
        <w:rPr>
          <w:rFonts w:hint="default"/>
          <w:lang w:val="en-US"/>
        </w:rPr>
      </w:pPr>
    </w:p>
    <w:p>
      <w:pPr>
        <w:pStyle w:val="9"/>
        <w:numPr>
          <w:ilvl w:val="0"/>
          <w:numId w:val="0"/>
        </w:numPr>
        <w:tabs>
          <w:tab w:val="left" w:pos="844"/>
        </w:tabs>
        <w:spacing w:before="130" w:after="0" w:line="240" w:lineRule="auto"/>
        <w:ind w:left="160" w:leftChars="0" w:right="0" w:rightChars="0"/>
        <w:jc w:val="left"/>
        <w:rPr>
          <w:rFonts w:hint="default"/>
          <w:lang w:val="en-US"/>
        </w:rPr>
      </w:pPr>
    </w:p>
    <w:p>
      <w:pPr>
        <w:pStyle w:val="9"/>
        <w:numPr>
          <w:ilvl w:val="0"/>
          <w:numId w:val="4"/>
        </w:numPr>
        <w:tabs>
          <w:tab w:val="left" w:pos="703"/>
        </w:tabs>
        <w:spacing w:before="167" w:after="0" w:line="360" w:lineRule="auto"/>
        <w:ind w:left="800" w:right="117" w:hanging="363"/>
        <w:jc w:val="left"/>
        <w:rPr>
          <w:sz w:val="24"/>
        </w:rPr>
      </w:pPr>
      <w:r>
        <w:rPr>
          <w:w w:val="110"/>
          <w:sz w:val="24"/>
        </w:rPr>
        <w:t xml:space="preserve">About : Tampilan ke-2 website “Life Hack by : Syahrina Dini Caesara” berisi pengertian dari </w:t>
      </w:r>
      <w:r>
        <w:rPr>
          <w:i/>
          <w:w w:val="110"/>
          <w:sz w:val="24"/>
        </w:rPr>
        <w:t xml:space="preserve">Life Hack </w:t>
      </w:r>
      <w:r>
        <w:rPr>
          <w:w w:val="110"/>
          <w:sz w:val="24"/>
        </w:rPr>
        <w:t>itu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sendiri</w:t>
      </w:r>
      <w:r>
        <w:rPr>
          <w:i/>
          <w:w w:val="110"/>
          <w:sz w:val="24"/>
        </w:rPr>
        <w:t>.</w:t>
      </w:r>
    </w:p>
    <w:p>
      <w:pPr>
        <w:pStyle w:val="9"/>
        <w:numPr>
          <w:ilvl w:val="0"/>
          <w:numId w:val="0"/>
        </w:numPr>
        <w:tabs>
          <w:tab w:val="left" w:pos="844"/>
        </w:tabs>
        <w:spacing w:before="130" w:after="0" w:line="240" w:lineRule="auto"/>
        <w:ind w:left="160" w:leftChars="0" w:right="0" w:rightChars="0"/>
        <w:jc w:val="center"/>
        <w:rPr>
          <w:rFonts w:hint="default"/>
          <w:lang w:val="en-US"/>
        </w:rPr>
        <w:sectPr>
          <w:pgSz w:w="11910" w:h="16850"/>
          <w:pgMar w:top="1280" w:right="1200" w:bottom="1240" w:left="1220" w:header="0" w:footer="1060" w:gutter="0"/>
          <w:cols w:space="720" w:num="1"/>
        </w:sectPr>
      </w:pPr>
      <w:r>
        <w:drawing>
          <wp:inline distT="0" distB="0" distL="114300" distR="114300">
            <wp:extent cx="5117465" cy="2879725"/>
            <wp:effectExtent l="0" t="0" r="3175" b="6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"/>
        </w:numPr>
        <w:tabs>
          <w:tab w:val="left" w:pos="703"/>
        </w:tabs>
        <w:spacing w:before="71" w:after="0" w:line="360" w:lineRule="auto"/>
        <w:ind w:left="800" w:right="120" w:hanging="363"/>
        <w:jc w:val="both"/>
        <w:rPr>
          <w:sz w:val="24"/>
        </w:rPr>
      </w:pPr>
      <w:r>
        <w:rPr>
          <w:w w:val="110"/>
          <w:sz w:val="24"/>
        </w:rPr>
        <w:t>Life Hack : Tampilan ke-3 website “Life Hack by : Syahrina Dini Caesara” berisi</w:t>
      </w:r>
      <w:r>
        <w:rPr>
          <w:rFonts w:hint="default"/>
          <w:w w:val="110"/>
          <w:sz w:val="24"/>
          <w:lang w:val="en-US"/>
        </w:rPr>
        <w:t xml:space="preserve"> </w:t>
      </w:r>
      <w:r>
        <w:rPr>
          <w:w w:val="110"/>
          <w:sz w:val="24"/>
        </w:rPr>
        <w:t xml:space="preserve">tutorial beberapa </w:t>
      </w:r>
      <w:r>
        <w:rPr>
          <w:i/>
          <w:w w:val="110"/>
          <w:sz w:val="24"/>
        </w:rPr>
        <w:t xml:space="preserve">life hack </w:t>
      </w:r>
      <w:r>
        <w:rPr>
          <w:w w:val="110"/>
          <w:sz w:val="24"/>
        </w:rPr>
        <w:t>dalam bentuk artikel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tulisan.</w:t>
      </w:r>
    </w:p>
    <w:p>
      <w:pPr>
        <w:pStyle w:val="5"/>
        <w:jc w:val="center"/>
      </w:pPr>
      <w:r>
        <w:drawing>
          <wp:inline distT="0" distB="0" distL="114300" distR="114300">
            <wp:extent cx="5253990" cy="2955925"/>
            <wp:effectExtent l="0" t="0" r="381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</w:p>
    <w:p>
      <w:pPr>
        <w:pStyle w:val="9"/>
        <w:numPr>
          <w:ilvl w:val="0"/>
          <w:numId w:val="4"/>
        </w:numPr>
        <w:tabs>
          <w:tab w:val="left" w:pos="703"/>
        </w:tabs>
        <w:spacing w:before="233" w:after="0" w:line="360" w:lineRule="auto"/>
        <w:ind w:left="800" w:right="117" w:hanging="363"/>
        <w:jc w:val="both"/>
        <w:rPr>
          <w:i/>
          <w:sz w:val="24"/>
        </w:rPr>
      </w:pPr>
      <w:r>
        <w:rPr>
          <w:w w:val="110"/>
          <w:sz w:val="24"/>
        </w:rPr>
        <w:t xml:space="preserve">Video : Tampilan ke-4 website “Life Hack by : Syahrina Dini Caesara” berisi halaman yang menyuguhkan link video mengenai cara kerja dari suatu </w:t>
      </w:r>
      <w:r>
        <w:rPr>
          <w:i/>
          <w:w w:val="110"/>
          <w:sz w:val="24"/>
        </w:rPr>
        <w:t>life</w:t>
      </w:r>
      <w:r>
        <w:rPr>
          <w:i/>
          <w:spacing w:val="-22"/>
          <w:w w:val="110"/>
          <w:sz w:val="24"/>
        </w:rPr>
        <w:t xml:space="preserve"> </w:t>
      </w:r>
      <w:r>
        <w:rPr>
          <w:i/>
          <w:w w:val="110"/>
          <w:sz w:val="24"/>
        </w:rPr>
        <w:t>hack.</w:t>
      </w:r>
    </w:p>
    <w:p>
      <w:pPr>
        <w:pStyle w:val="5"/>
        <w:jc w:val="center"/>
        <w:rPr>
          <w:rFonts w:hint="default"/>
          <w:lang w:val="en-US"/>
        </w:rPr>
      </w:pPr>
    </w:p>
    <w:p>
      <w:pPr>
        <w:pStyle w:val="5"/>
        <w:jc w:val="both"/>
        <w:rPr>
          <w:i/>
          <w:w w:val="110"/>
          <w:sz w:val="24"/>
        </w:rPr>
      </w:pPr>
      <w:r>
        <w:rPr>
          <w:rFonts w:hint="default"/>
          <w:lang w:val="en-US"/>
        </w:rPr>
        <w:t>Terdapat Summary “Mengapa bisa muncul bau badan?”, jika segitiga hitam diklik maka akan terbuka video dan dapat langsung diputar dalam website. Seperti gambar screenshoot di bawah ini :</w:t>
      </w:r>
    </w:p>
    <w:p>
      <w:pPr>
        <w:pStyle w:val="5"/>
        <w:jc w:val="both"/>
        <w:rPr>
          <w:i/>
          <w:sz w:val="26"/>
        </w:rPr>
      </w:pPr>
    </w:p>
    <w:p>
      <w:pPr>
        <w:pStyle w:val="5"/>
        <w:jc w:val="center"/>
      </w:pPr>
      <w:r>
        <w:rPr>
          <w:sz w:val="24"/>
        </w:rPr>
        <w:pict>
          <v:rect id="_x0000_s1035" o:spid="_x0000_s1035" o:spt="1" style="position:absolute;left:0pt;margin-left:14.75pt;margin-top:125.35pt;height:15.6pt;width:81.6pt;z-index:251661312;mso-width-relative:page;mso-height-relative:page;" filled="f" stroked="t" coordsize="21600,21600">
            <v:path/>
            <v:fill on="f" focussize="0,0"/>
            <v:stroke weight="1.5pt" color="#FF0000"/>
            <v:imagedata o:title=""/>
            <o:lock v:ext="edit" aspectratio="f"/>
          </v:rect>
        </w:pict>
      </w:r>
      <w:r>
        <w:drawing>
          <wp:inline distT="0" distB="0" distL="114300" distR="114300">
            <wp:extent cx="5239385" cy="2948305"/>
            <wp:effectExtent l="0" t="0" r="3175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tabs>
          <w:tab w:val="left" w:pos="220"/>
        </w:tabs>
        <w:spacing w:before="167" w:after="0" w:line="360" w:lineRule="auto"/>
        <w:ind w:leftChars="0" w:right="30" w:rightChars="0"/>
        <w:jc w:val="both"/>
        <w:rPr>
          <w:sz w:val="24"/>
        </w:rPr>
        <w:sectPr>
          <w:pgSz w:w="11910" w:h="16850"/>
          <w:pgMar w:top="1280" w:right="1200" w:bottom="1240" w:left="1220" w:header="0" w:footer="1060" w:gutter="0"/>
          <w:cols w:space="720" w:num="1"/>
        </w:sectPr>
      </w:pPr>
    </w:p>
    <w:p>
      <w:pPr>
        <w:pStyle w:val="5"/>
        <w:jc w:val="center"/>
      </w:pPr>
    </w:p>
    <w:p>
      <w:pPr>
        <w:pStyle w:val="5"/>
        <w:jc w:val="center"/>
      </w:pPr>
      <w:r>
        <w:rPr>
          <w:sz w:val="24"/>
        </w:rPr>
        <w:pict>
          <v:rect id="_x0000_s1034" o:spid="_x0000_s1034" o:spt="1" style="position:absolute;left:0pt;margin-left:32.75pt;margin-top:87.1pt;height:98.4pt;width:309pt;z-index:251660288;mso-width-relative:page;mso-height-relative:page;" filled="f" stroked="t" coordsize="21600,21600">
            <v:path/>
            <v:fill on="f" focussize="0,0"/>
            <v:stroke weight="1.5pt" color="#FF0000"/>
            <v:imagedata o:title=""/>
            <o:lock v:ext="edit" aspectratio="f"/>
          </v:rect>
        </w:pict>
      </w:r>
      <w:r>
        <w:drawing>
          <wp:inline distT="0" distB="0" distL="114300" distR="114300">
            <wp:extent cx="4958715" cy="2790190"/>
            <wp:effectExtent l="0" t="0" r="9525" b="139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</w:p>
    <w:p>
      <w:pPr>
        <w:pStyle w:val="5"/>
        <w:jc w:val="center"/>
      </w:pPr>
    </w:p>
    <w:p>
      <w:pPr>
        <w:pStyle w:val="5"/>
        <w:jc w:val="center"/>
      </w:pPr>
      <w:r>
        <w:drawing>
          <wp:inline distT="0" distB="0" distL="114300" distR="114300">
            <wp:extent cx="4947920" cy="2783205"/>
            <wp:effectExtent l="0" t="0" r="5080" b="571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/>
        </w:rPr>
      </w:pPr>
    </w:p>
    <w:p>
      <w:pPr>
        <w:pStyle w:val="9"/>
        <w:numPr>
          <w:ilvl w:val="0"/>
          <w:numId w:val="4"/>
        </w:numPr>
        <w:tabs>
          <w:tab w:val="left" w:pos="703"/>
        </w:tabs>
        <w:spacing w:before="167" w:after="0" w:line="360" w:lineRule="auto"/>
        <w:ind w:left="800" w:right="119" w:hanging="363"/>
        <w:jc w:val="both"/>
        <w:rPr>
          <w:sz w:val="24"/>
        </w:rPr>
      </w:pPr>
      <w:r>
        <w:rPr>
          <w:w w:val="110"/>
          <w:sz w:val="24"/>
        </w:rPr>
        <w:t xml:space="preserve">Contact Person : Tampilan ke-5 website “Life Hack by : Syahrina Dini Caesara” berisi apa saja sosmed yang dimiliki oleh si developer web dan ketika diklik akan langsung </w:t>
      </w:r>
      <w:r>
        <w:rPr>
          <w:i/>
          <w:w w:val="110"/>
          <w:sz w:val="24"/>
        </w:rPr>
        <w:t xml:space="preserve">redirect </w:t>
      </w:r>
      <w:r>
        <w:rPr>
          <w:w w:val="110"/>
          <w:sz w:val="24"/>
        </w:rPr>
        <w:t>ke link akun sosmed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tersebut.</w:t>
      </w:r>
    </w:p>
    <w:p>
      <w:pPr>
        <w:pStyle w:val="9"/>
        <w:numPr>
          <w:ilvl w:val="0"/>
          <w:numId w:val="0"/>
        </w:numPr>
        <w:tabs>
          <w:tab w:val="left" w:pos="703"/>
        </w:tabs>
        <w:spacing w:before="167" w:after="0" w:line="360" w:lineRule="auto"/>
        <w:ind w:left="437" w:leftChars="0" w:right="119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703"/>
        </w:tabs>
        <w:spacing w:before="167" w:after="0" w:line="360" w:lineRule="auto"/>
        <w:ind w:left="437" w:leftChars="0" w:right="119" w:rightChars="0"/>
        <w:jc w:val="both"/>
        <w:rPr>
          <w:rFonts w:hint="default"/>
          <w:sz w:val="24"/>
          <w:lang w:val="en-US"/>
        </w:rPr>
        <w:sectPr>
          <w:pgSz w:w="11910" w:h="16850"/>
          <w:pgMar w:top="1280" w:right="1200" w:bottom="1240" w:left="1220" w:header="0" w:footer="1060" w:gutter="0"/>
          <w:cols w:space="720" w:num="1"/>
        </w:sectPr>
      </w:pPr>
      <w:r>
        <w:rPr>
          <w:rFonts w:hint="default"/>
          <w:sz w:val="24"/>
          <w:lang w:val="en-US"/>
        </w:rPr>
        <w:t>Untuk tulisan Instagram dapat diklik dan nantinya akan langsung dialihkan pada halaman akun instagram, kemudian untuk tulisan Facebook jika diklik nantinya akan langsung dialihkan pada halaman akun instagram.</w:t>
      </w:r>
    </w:p>
    <w:p>
      <w:pPr>
        <w:pStyle w:val="5"/>
        <w:spacing w:before="10"/>
        <w:jc w:val="center"/>
      </w:pPr>
      <w:r>
        <w:drawing>
          <wp:inline distT="0" distB="0" distL="114300" distR="114300">
            <wp:extent cx="4956810" cy="2788920"/>
            <wp:effectExtent l="0" t="0" r="1143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jc w:val="center"/>
      </w:pPr>
    </w:p>
    <w:p>
      <w:pPr>
        <w:pStyle w:val="9"/>
        <w:numPr>
          <w:ilvl w:val="0"/>
          <w:numId w:val="4"/>
        </w:numPr>
        <w:tabs>
          <w:tab w:val="left" w:pos="703"/>
        </w:tabs>
        <w:spacing w:before="90" w:after="0" w:line="360" w:lineRule="auto"/>
        <w:ind w:left="800" w:right="119" w:hanging="363"/>
        <w:jc w:val="both"/>
        <w:rPr>
          <w:sz w:val="24"/>
        </w:rPr>
      </w:pPr>
      <w:r>
        <w:rPr>
          <w:w w:val="110"/>
          <w:sz w:val="24"/>
        </w:rPr>
        <w:t xml:space="preserve">Support : Tampilan terakhir website “Life Hack by : Syahrina Dini Caesara” yang berisi form kritik dan saran web dan diisi oleh si pengunjung web “Life Hack </w:t>
      </w:r>
      <w:r>
        <w:rPr>
          <w:spacing w:val="66"/>
          <w:w w:val="110"/>
          <w:sz w:val="24"/>
        </w:rPr>
        <w:t xml:space="preserve"> </w:t>
      </w:r>
      <w:r>
        <w:rPr>
          <w:w w:val="110"/>
          <w:sz w:val="24"/>
        </w:rPr>
        <w:t>by : Syahrina Dini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Caesara”</w:t>
      </w:r>
    </w:p>
    <w:p>
      <w:pPr>
        <w:pStyle w:val="5"/>
        <w:rPr>
          <w:sz w:val="26"/>
        </w:rPr>
      </w:pPr>
    </w:p>
    <w:p>
      <w:pPr>
        <w:pStyle w:val="5"/>
        <w:jc w:val="center"/>
        <w:rPr>
          <w:sz w:val="26"/>
        </w:rPr>
      </w:pPr>
      <w:r>
        <w:drawing>
          <wp:inline distT="0" distB="0" distL="114300" distR="114300">
            <wp:extent cx="4831715" cy="2718435"/>
            <wp:effectExtent l="0" t="0" r="14605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tabs>
          <w:tab w:val="left" w:pos="779"/>
          <w:tab w:val="left" w:pos="780"/>
        </w:tabs>
        <w:spacing w:before="185" w:after="0" w:line="240" w:lineRule="auto"/>
        <w:ind w:left="779" w:right="0" w:hanging="421"/>
        <w:jc w:val="left"/>
      </w:pPr>
      <w:r>
        <w:rPr>
          <w:w w:val="110"/>
        </w:rPr>
        <w:t>Spesifikasi Web “Life</w:t>
      </w:r>
      <w:r>
        <w:rPr>
          <w:spacing w:val="-6"/>
          <w:w w:val="110"/>
        </w:rPr>
        <w:t xml:space="preserve"> </w:t>
      </w:r>
      <w:r>
        <w:rPr>
          <w:w w:val="110"/>
        </w:rPr>
        <w:t>Hack”</w:t>
      </w:r>
    </w:p>
    <w:p>
      <w:pPr>
        <w:pStyle w:val="5"/>
        <w:spacing w:before="4"/>
        <w:rPr>
          <w:b/>
          <w:sz w:val="23"/>
        </w:rPr>
      </w:pPr>
    </w:p>
    <w:p>
      <w:pPr>
        <w:pStyle w:val="5"/>
        <w:spacing w:before="1" w:line="360" w:lineRule="auto"/>
        <w:ind w:left="359" w:right="720"/>
      </w:pPr>
      <w:r>
        <w:rPr>
          <w:spacing w:val="2"/>
          <w:w w:val="110"/>
        </w:rPr>
        <w:t xml:space="preserve">Adapun </w:t>
      </w:r>
      <w:r>
        <w:rPr>
          <w:w w:val="110"/>
        </w:rPr>
        <w:t>spesifikasi yang harus</w:t>
      </w:r>
      <w:r>
        <w:rPr>
          <w:spacing w:val="66"/>
          <w:w w:val="110"/>
        </w:rPr>
        <w:t xml:space="preserve"> </w:t>
      </w:r>
      <w:r>
        <w:rPr>
          <w:w w:val="110"/>
        </w:rPr>
        <w:t>ada</w:t>
      </w:r>
      <w:r>
        <w:rPr>
          <w:spacing w:val="66"/>
          <w:w w:val="110"/>
        </w:rPr>
        <w:t xml:space="preserve"> </w:t>
      </w:r>
      <w:r>
        <w:rPr>
          <w:w w:val="110"/>
        </w:rPr>
        <w:t>pada</w:t>
      </w:r>
      <w:r>
        <w:rPr>
          <w:spacing w:val="66"/>
          <w:w w:val="110"/>
        </w:rPr>
        <w:t xml:space="preserve"> </w:t>
      </w:r>
      <w:r>
        <w:rPr>
          <w:spacing w:val="2"/>
          <w:w w:val="110"/>
        </w:rPr>
        <w:t>aplikasi</w:t>
      </w:r>
      <w:r>
        <w:rPr>
          <w:spacing w:val="70"/>
          <w:w w:val="110"/>
        </w:rPr>
        <w:t xml:space="preserve"> </w:t>
      </w:r>
      <w:r>
        <w:rPr>
          <w:w w:val="110"/>
        </w:rPr>
        <w:t>yang</w:t>
      </w:r>
      <w:r>
        <w:rPr>
          <w:spacing w:val="66"/>
          <w:w w:val="110"/>
        </w:rPr>
        <w:t xml:space="preserve"> </w:t>
      </w:r>
      <w:r>
        <w:rPr>
          <w:w w:val="110"/>
        </w:rPr>
        <w:t>dibuat</w:t>
      </w:r>
      <w:r>
        <w:rPr>
          <w:spacing w:val="66"/>
          <w:w w:val="110"/>
        </w:rPr>
        <w:t xml:space="preserve"> </w:t>
      </w:r>
      <w:r>
        <w:rPr>
          <w:spacing w:val="2"/>
          <w:w w:val="110"/>
        </w:rPr>
        <w:t>adalah</w:t>
      </w:r>
      <w:r>
        <w:rPr>
          <w:spacing w:val="70"/>
          <w:w w:val="110"/>
        </w:rPr>
        <w:t xml:space="preserve"> </w:t>
      </w:r>
      <w:r>
        <w:rPr>
          <w:w w:val="110"/>
        </w:rPr>
        <w:t>sebagai</w:t>
      </w:r>
      <w:r>
        <w:rPr>
          <w:spacing w:val="22"/>
          <w:w w:val="110"/>
        </w:rPr>
        <w:t xml:space="preserve"> </w:t>
      </w:r>
      <w:r>
        <w:rPr>
          <w:w w:val="110"/>
        </w:rPr>
        <w:t>berikut:</w:t>
      </w:r>
    </w:p>
    <w:p>
      <w:pPr>
        <w:pStyle w:val="9"/>
        <w:numPr>
          <w:ilvl w:val="0"/>
          <w:numId w:val="5"/>
        </w:numPr>
        <w:tabs>
          <w:tab w:val="left" w:pos="636"/>
        </w:tabs>
        <w:spacing w:before="132" w:after="0" w:line="360" w:lineRule="auto"/>
        <w:ind w:left="359" w:right="592" w:firstLine="0"/>
        <w:jc w:val="left"/>
        <w:rPr>
          <w:sz w:val="24"/>
        </w:rPr>
        <w:sectPr>
          <w:pgSz w:w="11910" w:h="16850"/>
          <w:pgMar w:top="1360" w:right="1200" w:bottom="1240" w:left="1220" w:header="0" w:footer="1060" w:gutter="0"/>
          <w:cols w:space="720" w:num="1"/>
        </w:sectPr>
      </w:pPr>
      <w:r>
        <w:rPr>
          <w:spacing w:val="2"/>
          <w:w w:val="110"/>
          <w:sz w:val="24"/>
        </w:rPr>
        <w:t xml:space="preserve">Memiliki </w:t>
      </w:r>
      <w:r>
        <w:rPr>
          <w:w w:val="110"/>
          <w:sz w:val="24"/>
        </w:rPr>
        <w:t xml:space="preserve">tampilan yang </w:t>
      </w:r>
      <w:r>
        <w:rPr>
          <w:i/>
          <w:w w:val="110"/>
          <w:sz w:val="24"/>
        </w:rPr>
        <w:t xml:space="preserve">simple </w:t>
      </w:r>
      <w:r>
        <w:rPr>
          <w:w w:val="110"/>
          <w:sz w:val="24"/>
        </w:rPr>
        <w:t xml:space="preserve">daan </w:t>
      </w:r>
      <w:r>
        <w:rPr>
          <w:i/>
          <w:w w:val="110"/>
          <w:sz w:val="24"/>
        </w:rPr>
        <w:t xml:space="preserve">aesthetic </w:t>
      </w:r>
      <w:r>
        <w:rPr>
          <w:w w:val="110"/>
          <w:sz w:val="24"/>
        </w:rPr>
        <w:t>untuk menarik daya minat karena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orang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yang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hidup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pada</w:t>
      </w:r>
      <w:r>
        <w:rPr>
          <w:spacing w:val="20"/>
          <w:w w:val="110"/>
          <w:sz w:val="24"/>
        </w:rPr>
        <w:t xml:space="preserve"> </w:t>
      </w:r>
      <w:r>
        <w:rPr>
          <w:spacing w:val="2"/>
          <w:w w:val="110"/>
          <w:sz w:val="24"/>
        </w:rPr>
        <w:t>zaman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milenial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ini</w:t>
      </w:r>
      <w:r>
        <w:rPr>
          <w:spacing w:val="18"/>
          <w:w w:val="110"/>
          <w:sz w:val="24"/>
        </w:rPr>
        <w:t xml:space="preserve"> </w:t>
      </w:r>
      <w:r>
        <w:rPr>
          <w:spacing w:val="2"/>
          <w:w w:val="110"/>
          <w:sz w:val="24"/>
        </w:rPr>
        <w:t>khususnya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anak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mud</w:t>
      </w:r>
      <w:r>
        <w:rPr>
          <w:rFonts w:hint="default"/>
          <w:w w:val="110"/>
          <w:sz w:val="24"/>
          <w:lang w:val="en-US"/>
        </w:rPr>
        <w:t xml:space="preserve">a menyukai desain yang berbau </w:t>
      </w:r>
      <w:r>
        <w:rPr>
          <w:rFonts w:hint="default"/>
          <w:i/>
          <w:iCs/>
          <w:w w:val="110"/>
          <w:sz w:val="24"/>
          <w:lang w:val="en-US"/>
        </w:rPr>
        <w:t>aesthetic</w:t>
      </w:r>
    </w:p>
    <w:p>
      <w:pPr>
        <w:pStyle w:val="9"/>
        <w:numPr>
          <w:ilvl w:val="0"/>
          <w:numId w:val="5"/>
        </w:numPr>
        <w:tabs>
          <w:tab w:val="left" w:pos="636"/>
        </w:tabs>
        <w:spacing w:before="1" w:after="0" w:line="240" w:lineRule="auto"/>
        <w:ind w:left="359" w:leftChars="0" w:right="0" w:rightChars="0" w:firstLine="0" w:firstLineChars="0"/>
        <w:jc w:val="left"/>
        <w:rPr>
          <w:sz w:val="24"/>
        </w:rPr>
      </w:pPr>
      <w:r>
        <w:rPr>
          <w:spacing w:val="2"/>
          <w:w w:val="110"/>
          <w:sz w:val="24"/>
        </w:rPr>
        <w:t>Memiliki</w:t>
      </w:r>
      <w:r>
        <w:rPr>
          <w:spacing w:val="18"/>
          <w:w w:val="110"/>
          <w:sz w:val="24"/>
        </w:rPr>
        <w:t xml:space="preserve"> </w:t>
      </w:r>
      <w:r>
        <w:rPr>
          <w:spacing w:val="2"/>
          <w:w w:val="110"/>
          <w:sz w:val="24"/>
        </w:rPr>
        <w:t>desain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web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dengan</w:t>
      </w:r>
      <w:r>
        <w:rPr>
          <w:spacing w:val="21"/>
          <w:w w:val="110"/>
          <w:sz w:val="24"/>
        </w:rPr>
        <w:t xml:space="preserve"> </w:t>
      </w:r>
      <w:r>
        <w:rPr>
          <w:spacing w:val="2"/>
          <w:w w:val="110"/>
          <w:sz w:val="24"/>
        </w:rPr>
        <w:t>perpaduan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warna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yang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tidak</w:t>
      </w:r>
      <w:r>
        <w:rPr>
          <w:spacing w:val="21"/>
          <w:w w:val="110"/>
          <w:sz w:val="24"/>
        </w:rPr>
        <w:t xml:space="preserve"> </w:t>
      </w:r>
      <w:r>
        <w:rPr>
          <w:spacing w:val="2"/>
          <w:w w:val="110"/>
          <w:sz w:val="24"/>
        </w:rPr>
        <w:t>mencolok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mata.</w:t>
      </w:r>
    </w:p>
    <w:p>
      <w:pPr>
        <w:pStyle w:val="5"/>
        <w:spacing w:before="4"/>
        <w:rPr>
          <w:sz w:val="23"/>
        </w:rPr>
      </w:pPr>
    </w:p>
    <w:p>
      <w:pPr>
        <w:pStyle w:val="9"/>
        <w:numPr>
          <w:ilvl w:val="0"/>
          <w:numId w:val="5"/>
        </w:numPr>
        <w:tabs>
          <w:tab w:val="left" w:pos="636"/>
        </w:tabs>
        <w:spacing w:before="0" w:after="0" w:line="360" w:lineRule="auto"/>
        <w:ind w:left="359" w:right="593" w:firstLine="0"/>
        <w:jc w:val="left"/>
        <w:rPr>
          <w:sz w:val="24"/>
        </w:rPr>
      </w:pPr>
      <w:r>
        <w:rPr>
          <w:spacing w:val="2"/>
          <w:w w:val="110"/>
          <w:sz w:val="24"/>
        </w:rPr>
        <w:t xml:space="preserve">Pengunjung </w:t>
      </w:r>
      <w:r>
        <w:rPr>
          <w:w w:val="110"/>
          <w:sz w:val="24"/>
        </w:rPr>
        <w:t xml:space="preserve">diharap dapat dengan </w:t>
      </w:r>
      <w:r>
        <w:rPr>
          <w:spacing w:val="2"/>
          <w:w w:val="110"/>
          <w:sz w:val="24"/>
        </w:rPr>
        <w:t xml:space="preserve">mudah </w:t>
      </w:r>
      <w:r>
        <w:rPr>
          <w:w w:val="110"/>
          <w:sz w:val="24"/>
        </w:rPr>
        <w:t xml:space="preserve">dan </w:t>
      </w:r>
      <w:r>
        <w:rPr>
          <w:spacing w:val="2"/>
          <w:w w:val="110"/>
          <w:sz w:val="24"/>
        </w:rPr>
        <w:t xml:space="preserve">nyaman </w:t>
      </w:r>
      <w:r>
        <w:rPr>
          <w:w w:val="110"/>
          <w:sz w:val="24"/>
        </w:rPr>
        <w:t xml:space="preserve">dalam  </w:t>
      </w:r>
      <w:r>
        <w:rPr>
          <w:spacing w:val="2"/>
          <w:w w:val="110"/>
          <w:sz w:val="24"/>
        </w:rPr>
        <w:t xml:space="preserve">mengakses </w:t>
      </w:r>
      <w:r>
        <w:rPr>
          <w:w w:val="110"/>
          <w:sz w:val="24"/>
        </w:rPr>
        <w:t xml:space="preserve">web dan </w:t>
      </w:r>
      <w:r>
        <w:rPr>
          <w:spacing w:val="2"/>
          <w:w w:val="110"/>
          <w:sz w:val="24"/>
        </w:rPr>
        <w:t xml:space="preserve">menerima </w:t>
      </w:r>
      <w:r>
        <w:rPr>
          <w:w w:val="110"/>
          <w:sz w:val="24"/>
        </w:rPr>
        <w:t>isi web yang</w:t>
      </w:r>
      <w:r>
        <w:rPr>
          <w:spacing w:val="59"/>
          <w:w w:val="110"/>
          <w:sz w:val="24"/>
        </w:rPr>
        <w:t xml:space="preserve"> </w:t>
      </w:r>
      <w:r>
        <w:rPr>
          <w:spacing w:val="2"/>
          <w:w w:val="110"/>
          <w:sz w:val="24"/>
        </w:rPr>
        <w:t>disuguhkan.</w:t>
      </w:r>
    </w:p>
    <w:p>
      <w:pPr>
        <w:pStyle w:val="9"/>
        <w:numPr>
          <w:ilvl w:val="0"/>
          <w:numId w:val="5"/>
        </w:numPr>
        <w:tabs>
          <w:tab w:val="left" w:pos="636"/>
        </w:tabs>
        <w:spacing w:before="132" w:after="0" w:line="240" w:lineRule="auto"/>
        <w:ind w:left="635" w:right="0" w:hanging="277"/>
        <w:jc w:val="left"/>
        <w:rPr>
          <w:sz w:val="24"/>
        </w:rPr>
      </w:pPr>
      <w:r>
        <w:rPr>
          <w:spacing w:val="2"/>
          <w:w w:val="110"/>
          <w:sz w:val="24"/>
        </w:rPr>
        <w:t xml:space="preserve">Contact </w:t>
      </w:r>
      <w:r>
        <w:rPr>
          <w:w w:val="110"/>
          <w:sz w:val="24"/>
        </w:rPr>
        <w:t xml:space="preserve">Person apabila si </w:t>
      </w:r>
      <w:r>
        <w:rPr>
          <w:spacing w:val="2"/>
          <w:w w:val="110"/>
          <w:sz w:val="24"/>
        </w:rPr>
        <w:t xml:space="preserve">pengunjung </w:t>
      </w:r>
      <w:r>
        <w:rPr>
          <w:w w:val="110"/>
          <w:sz w:val="24"/>
        </w:rPr>
        <w:t>web</w:t>
      </w:r>
      <w:r>
        <w:rPr>
          <w:spacing w:val="4"/>
          <w:w w:val="110"/>
          <w:sz w:val="24"/>
        </w:rPr>
        <w:t xml:space="preserve"> </w:t>
      </w:r>
      <w:r>
        <w:rPr>
          <w:spacing w:val="2"/>
          <w:w w:val="110"/>
          <w:sz w:val="24"/>
        </w:rPr>
        <w:t>membutuhkan.</w:t>
      </w:r>
    </w:p>
    <w:p>
      <w:pPr>
        <w:pStyle w:val="5"/>
        <w:spacing w:before="4"/>
        <w:rPr>
          <w:sz w:val="23"/>
        </w:rPr>
      </w:pPr>
    </w:p>
    <w:p>
      <w:pPr>
        <w:pStyle w:val="9"/>
        <w:numPr>
          <w:ilvl w:val="0"/>
          <w:numId w:val="5"/>
        </w:numPr>
        <w:tabs>
          <w:tab w:val="left" w:pos="636"/>
        </w:tabs>
        <w:spacing w:before="0" w:after="0" w:line="360" w:lineRule="auto"/>
        <w:ind w:left="359" w:right="591" w:firstLine="0"/>
        <w:jc w:val="left"/>
        <w:rPr>
          <w:sz w:val="24"/>
        </w:rPr>
      </w:pPr>
      <w:r>
        <w:rPr>
          <w:w w:val="110"/>
          <w:sz w:val="24"/>
        </w:rPr>
        <w:t xml:space="preserve">Form Kritik dan Saran diharap </w:t>
      </w:r>
      <w:r>
        <w:rPr>
          <w:spacing w:val="2"/>
          <w:w w:val="110"/>
          <w:sz w:val="24"/>
        </w:rPr>
        <w:t xml:space="preserve">mampu membangun </w:t>
      </w:r>
      <w:r>
        <w:rPr>
          <w:w w:val="110"/>
          <w:sz w:val="24"/>
        </w:rPr>
        <w:t xml:space="preserve">/ </w:t>
      </w:r>
      <w:r>
        <w:rPr>
          <w:spacing w:val="2"/>
          <w:w w:val="110"/>
          <w:sz w:val="24"/>
        </w:rPr>
        <w:t xml:space="preserve">mengupdate </w:t>
      </w:r>
      <w:r>
        <w:rPr>
          <w:w w:val="110"/>
          <w:sz w:val="24"/>
        </w:rPr>
        <w:t>agar website lebih baik</w:t>
      </w:r>
      <w:r>
        <w:rPr>
          <w:spacing w:val="30"/>
          <w:w w:val="110"/>
          <w:sz w:val="24"/>
        </w:rPr>
        <w:t xml:space="preserve"> </w:t>
      </w:r>
      <w:r>
        <w:rPr>
          <w:spacing w:val="2"/>
          <w:w w:val="110"/>
          <w:sz w:val="24"/>
        </w:rPr>
        <w:t>kedepannya.</w:t>
      </w:r>
    </w:p>
    <w:p>
      <w:pPr>
        <w:pStyle w:val="5"/>
        <w:spacing w:before="1"/>
        <w:rPr>
          <w:sz w:val="36"/>
        </w:rPr>
      </w:pPr>
    </w:p>
    <w:p>
      <w:pPr>
        <w:pStyle w:val="5"/>
        <w:spacing w:before="1" w:line="360" w:lineRule="auto"/>
        <w:ind w:left="359" w:right="138" w:firstLine="720"/>
      </w:pPr>
      <w:r>
        <w:t>Demikian analisa kebutuhan dari web yang saya buat, semoga dapat bermanfaat bagi pengunjung website nantinya</w:t>
      </w:r>
      <w:r>
        <w:rPr>
          <w:rFonts w:hint="default"/>
          <w:lang w:val="en-US"/>
        </w:rPr>
        <w:t>, terima kasih atas kontribusinya</w:t>
      </w:r>
      <w:r>
        <w:t>.</w:t>
      </w:r>
    </w:p>
    <w:sectPr>
      <w:pgSz w:w="11910" w:h="16850"/>
      <w:pgMar w:top="1280" w:right="1200" w:bottom="1240" w:left="1220" w:header="0" w:footer="106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adea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503.85pt;margin-top:778.5pt;height:15pt;width:12.1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1"/>
                  <w:ind w:left="60" w:right="0" w:firstLine="0"/>
                  <w:jc w:val="left"/>
                  <w:rPr>
                    <w:rFonts w:ascii="Caladea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adea"/>
                    <w:w w:val="100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59" w:hanging="276"/>
        <w:jc w:val="left"/>
      </w:pPr>
      <w:rPr>
        <w:rFonts w:hint="default" w:ascii="Times New Roman" w:hAnsi="Times New Roman" w:eastAsia="Times New Roman" w:cs="Times New Roman"/>
        <w:spacing w:val="0"/>
        <w:w w:val="112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273" w:hanging="276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186" w:hanging="276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099" w:hanging="276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012" w:hanging="276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925" w:hanging="276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838" w:hanging="276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751" w:hanging="276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664" w:hanging="276"/>
      </w:pPr>
      <w:rPr>
        <w:rFonts w:hint="default"/>
        <w:lang w:val="id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0"/>
      <w:numFmt w:val="bullet"/>
      <w:lvlText w:val=""/>
      <w:lvlJc w:val="left"/>
      <w:pPr>
        <w:ind w:left="1201" w:hanging="843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-"/>
      <w:lvlJc w:val="left"/>
      <w:pPr>
        <w:ind w:left="1614" w:hanging="360"/>
      </w:pPr>
      <w:rPr>
        <w:rFonts w:hint="default" w:ascii="Caladea" w:hAnsi="Caladea" w:eastAsia="Caladea" w:cs="Caladea"/>
        <w:w w:val="120"/>
        <w:sz w:val="22"/>
        <w:szCs w:val="22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494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368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243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117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992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866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741" w:hanging="360"/>
      </w:pPr>
      <w:rPr>
        <w:rFonts w:hint="default"/>
        <w:lang w:val="id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upperLetter"/>
      <w:lvlText w:val="%1."/>
      <w:lvlJc w:val="left"/>
      <w:pPr>
        <w:ind w:left="404" w:hanging="29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id" w:eastAsia="en-US" w:bidi="ar-SA"/>
      </w:rPr>
    </w:lvl>
    <w:lvl w:ilvl="1" w:tentative="0">
      <w:start w:val="1"/>
      <w:numFmt w:val="decimal"/>
      <w:lvlText w:val="%2."/>
      <w:lvlJc w:val="left"/>
      <w:pPr>
        <w:ind w:left="419" w:hanging="24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4"/>
        <w:szCs w:val="24"/>
        <w:lang w:val="id" w:eastAsia="en-US" w:bidi="ar-SA"/>
      </w:rPr>
    </w:lvl>
    <w:lvl w:ilvl="2" w:tentative="0">
      <w:start w:val="1"/>
      <w:numFmt w:val="decimal"/>
      <w:lvlText w:val="%3."/>
      <w:lvlJc w:val="left"/>
      <w:pPr>
        <w:ind w:left="800" w:hanging="264"/>
        <w:jc w:val="left"/>
      </w:pPr>
      <w:rPr>
        <w:rFonts w:hint="default" w:ascii="Times New Roman" w:hAnsi="Times New Roman" w:eastAsia="Times New Roman" w:cs="Times New Roman"/>
        <w:w w:val="11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886" w:hanging="264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972" w:hanging="264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058" w:hanging="264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145" w:hanging="264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231" w:hanging="264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317" w:hanging="264"/>
      </w:pPr>
      <w:rPr>
        <w:rFonts w:hint="default"/>
        <w:lang w:val="id" w:eastAsia="en-US" w:bidi="ar-SA"/>
      </w:rPr>
    </w:lvl>
  </w:abstractNum>
  <w:abstractNum w:abstractNumId="3">
    <w:nsid w:val="1BD4CD04"/>
    <w:multiLevelType w:val="singleLevel"/>
    <w:tmpl w:val="1BD4CD04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00" w:hanging="264"/>
        <w:jc w:val="left"/>
      </w:pPr>
      <w:rPr>
        <w:rFonts w:hint="default" w:ascii="Times New Roman" w:hAnsi="Times New Roman" w:eastAsia="Times New Roman" w:cs="Times New Roman"/>
        <w:w w:val="11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669" w:hanging="264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538" w:hanging="264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407" w:hanging="264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276" w:hanging="264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145" w:hanging="264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014" w:hanging="264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883" w:hanging="264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752" w:hanging="264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13686D21"/>
    <w:rsid w:val="38043079"/>
    <w:rsid w:val="3D1E239E"/>
    <w:rsid w:val="41E5247B"/>
    <w:rsid w:val="63A92F08"/>
    <w:rsid w:val="66280AFF"/>
    <w:rsid w:val="6F80739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paragraph" w:styleId="2">
    <w:name w:val="heading 1"/>
    <w:basedOn w:val="1"/>
    <w:next w:val="1"/>
    <w:qFormat/>
    <w:uiPriority w:val="1"/>
    <w:pPr>
      <w:ind w:left="359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Title"/>
    <w:basedOn w:val="1"/>
    <w:qFormat/>
    <w:uiPriority w:val="1"/>
    <w:pPr>
      <w:spacing w:before="6"/>
      <w:ind w:left="948" w:right="716"/>
      <w:jc w:val="center"/>
    </w:pPr>
    <w:rPr>
      <w:rFonts w:ascii="Times New Roman" w:hAnsi="Times New Roman" w:eastAsia="Times New Roman" w:cs="Times New Roman"/>
      <w:sz w:val="36"/>
      <w:szCs w:val="36"/>
      <w:lang w:val="id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800" w:hanging="363"/>
    </w:pPr>
    <w:rPr>
      <w:rFonts w:ascii="Times New Roman" w:hAnsi="Times New Roman" w:eastAsia="Times New Roman" w:cs="Times New Roman"/>
      <w:lang w:val="id" w:eastAsia="en-US" w:bidi="ar-SA"/>
    </w:rPr>
  </w:style>
  <w:style w:type="paragraph" w:customStyle="1" w:styleId="10">
    <w:name w:val="Table Paragraph"/>
    <w:basedOn w:val="1"/>
    <w:qFormat/>
    <w:uiPriority w:val="1"/>
    <w:rPr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49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26"/>
    <customShpInfo spid="_x0000_s1035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ScaleCrop>false</ScaleCrop>
  <LinksUpToDate>false</LinksUpToDate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2022-01-18T14:36:00Z</dcterms:created>
  <dc:creator>MSI i7</dc:creator>
  <cp:lastModifiedBy>Syahrina Dini</cp:lastModifiedBy>
  <dcterms:modified xsi:type="dcterms:W3CDTF">2022-01-18T18:49:44Z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2022-01-18T00:00:00Z</vt:filetime>
  </property>
  <property fmtid="{D5CDD505-2E9C-101B-9397-08002B2CF9AE}" pid="5" name="KSOProductBuildVer">
    <vt:lpwstr>1033-11.2.0.10443</vt:lpwstr>
  </property>
  <property fmtid="{D5CDD505-2E9C-101B-9397-08002B2CF9AE}" pid="6" name="ICV">
    <vt:lpwstr>4B40D770E8374E7F9A242C643DEFE08D</vt:lpwstr>
  </property>
</Properties>
</file>